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96F95" w14:textId="77777777" w:rsidR="005542A9" w:rsidRDefault="00000000">
      <w:pPr>
        <w:spacing w:after="280"/>
        <w:jc w:val="center"/>
        <w:rPr>
          <w:b/>
          <w:bCs/>
          <w:sz w:val="36"/>
          <w:szCs w:val="36"/>
        </w:rPr>
      </w:pPr>
      <w:r>
        <w:rPr>
          <w:noProof/>
        </w:rPr>
        <w:drawing>
          <wp:anchor distT="0" distB="0" distL="114300" distR="114300" simplePos="0" relativeHeight="251658240" behindDoc="0" locked="0" layoutInCell="1" allowOverlap="1" wp14:anchorId="6CDAAC41" wp14:editId="1C0F2630">
            <wp:simplePos x="0" y="0"/>
            <wp:positionH relativeFrom="column">
              <wp:posOffset>367030</wp:posOffset>
            </wp:positionH>
            <wp:positionV relativeFrom="paragraph">
              <wp:posOffset>0</wp:posOffset>
            </wp:positionV>
            <wp:extent cx="5626100" cy="635000"/>
            <wp:effectExtent l="0" t="0" r="0" b="0"/>
            <wp:wrapSquare wrapText="bothSides"/>
            <wp:docPr id="1166268604" name="image1.png"/>
            <wp:cNvGraphicFramePr/>
            <a:graphic xmlns:a="http://schemas.openxmlformats.org/drawingml/2006/main">
              <a:graphicData uri="http://schemas.openxmlformats.org/drawingml/2006/picture">
                <pic:pic xmlns:pic="http://schemas.openxmlformats.org/drawingml/2006/picture">
                  <pic:nvPicPr>
                    <pic:cNvPr id="1166268604" name="image1.png"/>
                    <pic:cNvPicPr preferRelativeResize="0"/>
                  </pic:nvPicPr>
                  <pic:blipFill>
                    <a:blip r:embed="rId9"/>
                    <a:srcRect/>
                    <a:stretch>
                      <a:fillRect/>
                    </a:stretch>
                  </pic:blipFill>
                  <pic:spPr>
                    <a:xfrm>
                      <a:off x="0" y="0"/>
                      <a:ext cx="5626100" cy="635000"/>
                    </a:xfrm>
                    <a:prstGeom prst="rect">
                      <a:avLst/>
                    </a:prstGeom>
                  </pic:spPr>
                </pic:pic>
              </a:graphicData>
            </a:graphic>
          </wp:anchor>
        </w:drawing>
      </w:r>
    </w:p>
    <w:p w14:paraId="090A81A6" w14:textId="77777777" w:rsidR="005542A9" w:rsidRDefault="005542A9">
      <w:pPr>
        <w:spacing w:after="280"/>
        <w:rPr>
          <w:b/>
          <w:bCs/>
          <w:sz w:val="36"/>
          <w:szCs w:val="36"/>
        </w:rPr>
      </w:pPr>
    </w:p>
    <w:p w14:paraId="731C719A" w14:textId="77777777" w:rsidR="005542A9" w:rsidRDefault="00000000">
      <w:pPr>
        <w:spacing w:after="280"/>
        <w:jc w:val="center"/>
      </w:pPr>
      <w:r>
        <w:rPr>
          <w:b/>
          <w:bCs/>
          <w:sz w:val="36"/>
          <w:szCs w:val="36"/>
        </w:rPr>
        <w:t>SMART WATER DISTRIBUTION MONITORING USING GRAPH-BASED NETWORK ANALYSIS</w:t>
      </w:r>
    </w:p>
    <w:p w14:paraId="253F18E8" w14:textId="77777777" w:rsidR="005542A9" w:rsidRDefault="00000000">
      <w:pPr>
        <w:spacing w:after="160"/>
        <w:jc w:val="center"/>
      </w:pPr>
      <w:r>
        <w:rPr>
          <w:b/>
          <w:bCs/>
          <w:sz w:val="28"/>
          <w:szCs w:val="28"/>
        </w:rPr>
        <w:t>A CAPSTONE PROJECT REPORT</w:t>
      </w:r>
    </w:p>
    <w:p w14:paraId="00AB4EC8" w14:textId="77777777" w:rsidR="005542A9" w:rsidRDefault="00000000">
      <w:pPr>
        <w:spacing w:after="120"/>
        <w:jc w:val="center"/>
      </w:pPr>
      <w:r>
        <w:t>Submitted in partial fulfilment of the requirements for the course</w:t>
      </w:r>
    </w:p>
    <w:p w14:paraId="46FA019B" w14:textId="77777777" w:rsidR="005542A9" w:rsidRDefault="00000000">
      <w:pPr>
        <w:spacing w:after="240"/>
        <w:jc w:val="center"/>
        <w:rPr>
          <w:lang w:val="en-US"/>
        </w:rPr>
      </w:pPr>
      <w:r>
        <w:rPr>
          <w:b/>
          <w:bCs/>
          <w:sz w:val="26"/>
          <w:szCs w:val="26"/>
        </w:rPr>
        <w:t>CSA0</w:t>
      </w:r>
      <w:r>
        <w:rPr>
          <w:b/>
          <w:bCs/>
          <w:sz w:val="26"/>
          <w:szCs w:val="26"/>
          <w:lang w:val="en-US"/>
        </w:rPr>
        <w:t>306 -DATA STRUCTURE</w:t>
      </w:r>
    </w:p>
    <w:p w14:paraId="001C84EF" w14:textId="77777777" w:rsidR="005542A9" w:rsidRDefault="00000000">
      <w:pPr>
        <w:spacing w:after="120"/>
        <w:jc w:val="center"/>
      </w:pPr>
      <w:r>
        <w:rPr>
          <w:b/>
          <w:bCs/>
        </w:rPr>
        <w:t>Submitted by</w:t>
      </w:r>
    </w:p>
    <w:p w14:paraId="612479CC" w14:textId="77777777" w:rsidR="005542A9" w:rsidRDefault="00000000">
      <w:pPr>
        <w:spacing w:after="120"/>
        <w:ind w:firstLineChars="1800" w:firstLine="3854"/>
        <w:jc w:val="both"/>
        <w:rPr>
          <w:b/>
          <w:bCs/>
          <w:sz w:val="21"/>
          <w:szCs w:val="21"/>
          <w:lang w:val="en-US"/>
        </w:rPr>
      </w:pPr>
      <w:r>
        <w:rPr>
          <w:b/>
          <w:bCs/>
          <w:sz w:val="21"/>
          <w:szCs w:val="21"/>
        </w:rPr>
        <w:t>S</w:t>
      </w:r>
      <w:r>
        <w:rPr>
          <w:b/>
          <w:bCs/>
          <w:sz w:val="21"/>
          <w:szCs w:val="21"/>
          <w:lang w:val="en-US"/>
        </w:rPr>
        <w:t xml:space="preserve">ANKAR </w:t>
      </w:r>
      <w:r>
        <w:rPr>
          <w:b/>
          <w:bCs/>
          <w:sz w:val="21"/>
          <w:szCs w:val="21"/>
        </w:rPr>
        <w:t>R</w:t>
      </w:r>
      <w:r>
        <w:rPr>
          <w:b/>
          <w:bCs/>
          <w:sz w:val="21"/>
          <w:szCs w:val="21"/>
          <w:lang w:val="en-US"/>
        </w:rPr>
        <w:t>(</w:t>
      </w:r>
      <w:r>
        <w:rPr>
          <w:b/>
          <w:bCs/>
          <w:sz w:val="21"/>
          <w:szCs w:val="21"/>
        </w:rPr>
        <w:t>192525131</w:t>
      </w:r>
      <w:r>
        <w:rPr>
          <w:b/>
          <w:bCs/>
          <w:sz w:val="21"/>
          <w:szCs w:val="21"/>
          <w:lang w:val="en-US"/>
        </w:rPr>
        <w:t>)</w:t>
      </w:r>
    </w:p>
    <w:p w14:paraId="4F61710F" w14:textId="77777777" w:rsidR="005542A9" w:rsidRDefault="00000000">
      <w:pPr>
        <w:spacing w:after="120"/>
        <w:ind w:firstLineChars="1800" w:firstLine="3854"/>
        <w:jc w:val="both"/>
        <w:rPr>
          <w:b/>
          <w:bCs/>
          <w:sz w:val="21"/>
          <w:szCs w:val="21"/>
          <w:lang w:val="en-US"/>
        </w:rPr>
      </w:pPr>
      <w:r>
        <w:rPr>
          <w:b/>
          <w:bCs/>
          <w:sz w:val="21"/>
          <w:szCs w:val="21"/>
          <w:lang w:val="en-US"/>
        </w:rPr>
        <w:t>JEEVESH G (192511440)</w:t>
      </w:r>
    </w:p>
    <w:p w14:paraId="683B2E87" w14:textId="77777777" w:rsidR="005542A9" w:rsidRDefault="00000000">
      <w:pPr>
        <w:spacing w:after="120"/>
        <w:ind w:firstLineChars="1750" w:firstLine="3747"/>
        <w:jc w:val="both"/>
        <w:rPr>
          <w:sz w:val="21"/>
          <w:szCs w:val="21"/>
          <w:lang w:val="en-US"/>
        </w:rPr>
      </w:pPr>
      <w:r>
        <w:rPr>
          <w:b/>
          <w:bCs/>
          <w:sz w:val="21"/>
          <w:szCs w:val="21"/>
        </w:rPr>
        <w:t>GAUTHAM G (192524371)</w:t>
      </w:r>
      <w:r>
        <w:rPr>
          <w:b/>
          <w:bCs/>
          <w:sz w:val="21"/>
          <w:szCs w:val="21"/>
          <w:lang w:val="en-US"/>
        </w:rPr>
        <w:t xml:space="preserve">                   </w:t>
      </w:r>
    </w:p>
    <w:p w14:paraId="4174E854" w14:textId="77777777" w:rsidR="005542A9" w:rsidRDefault="00000000">
      <w:pPr>
        <w:spacing w:after="320"/>
        <w:ind w:firstLineChars="1600" w:firstLine="3426"/>
        <w:jc w:val="both"/>
        <w:rPr>
          <w:b/>
          <w:bCs/>
          <w:sz w:val="21"/>
          <w:szCs w:val="21"/>
          <w:lang w:val="en-US"/>
        </w:rPr>
      </w:pPr>
      <w:r>
        <w:rPr>
          <w:b/>
          <w:bCs/>
          <w:sz w:val="21"/>
          <w:szCs w:val="21"/>
          <w:lang w:val="en-US"/>
        </w:rPr>
        <w:t>PUGAZHARASAN  K(192511341)</w:t>
      </w:r>
    </w:p>
    <w:p w14:paraId="3D01BEF3" w14:textId="77777777" w:rsidR="005542A9" w:rsidRDefault="00000000">
      <w:pPr>
        <w:spacing w:after="320"/>
        <w:ind w:firstLineChars="1600" w:firstLine="3426"/>
        <w:jc w:val="both"/>
        <w:rPr>
          <w:b/>
          <w:bCs/>
          <w:sz w:val="21"/>
          <w:szCs w:val="21"/>
        </w:rPr>
      </w:pPr>
      <w:r>
        <w:rPr>
          <w:b/>
          <w:bCs/>
          <w:sz w:val="21"/>
          <w:szCs w:val="21"/>
        </w:rPr>
        <w:t>KANISH KUMAR V (192524361)</w:t>
      </w:r>
    </w:p>
    <w:p w14:paraId="0707415B" w14:textId="77777777" w:rsidR="005542A9" w:rsidRDefault="00000000">
      <w:pPr>
        <w:spacing w:after="320"/>
        <w:ind w:firstLineChars="1750" w:firstLine="3747"/>
        <w:jc w:val="both"/>
        <w:rPr>
          <w:b/>
          <w:bCs/>
          <w:sz w:val="21"/>
          <w:szCs w:val="21"/>
          <w:lang w:val="en-US"/>
        </w:rPr>
      </w:pPr>
      <w:r>
        <w:rPr>
          <w:b/>
          <w:bCs/>
          <w:sz w:val="21"/>
          <w:szCs w:val="21"/>
          <w:lang w:val="en-US"/>
        </w:rPr>
        <w:t>KARTHI M E(192521175)</w:t>
      </w:r>
    </w:p>
    <w:p w14:paraId="3C62E1B4" w14:textId="77777777" w:rsidR="005542A9" w:rsidRDefault="00000000">
      <w:pPr>
        <w:spacing w:line="360" w:lineRule="auto"/>
        <w:ind w:left="70" w:right="579"/>
        <w:jc w:val="center"/>
        <w:rPr>
          <w:b/>
          <w:bCs/>
          <w:i/>
          <w:iCs/>
          <w:sz w:val="28"/>
          <w:szCs w:val="28"/>
        </w:rPr>
      </w:pPr>
      <w:r>
        <w:rPr>
          <w:b/>
          <w:bCs/>
          <w:i/>
          <w:iCs/>
          <w:sz w:val="28"/>
          <w:szCs w:val="28"/>
        </w:rPr>
        <w:t xml:space="preserve">    to the award of the degree of</w:t>
      </w:r>
    </w:p>
    <w:p w14:paraId="38797F39" w14:textId="77777777" w:rsidR="005542A9" w:rsidRDefault="00000000">
      <w:pPr>
        <w:pStyle w:val="Heading3"/>
        <w:spacing w:before="1" w:line="360" w:lineRule="auto"/>
        <w:ind w:left="134" w:right="713"/>
        <w:jc w:val="center"/>
        <w:rPr>
          <w:b w:val="0"/>
          <w:bCs w:val="0"/>
        </w:rPr>
      </w:pPr>
      <w:bookmarkStart w:id="0" w:name="bookmark=id.mp1ktx7hd10o" w:colFirst="0" w:colLast="0"/>
      <w:bookmarkEnd w:id="0"/>
      <w:r>
        <w:rPr>
          <w:b w:val="0"/>
          <w:bCs w:val="0"/>
        </w:rPr>
        <w:t xml:space="preserve">            BACHELOR OF ENGINEERING / BACHELOR OF TECHNOLOGY </w:t>
      </w:r>
      <w:bookmarkStart w:id="1" w:name="bookmark=id.k2sj9gcrbflf" w:colFirst="0" w:colLast="0"/>
      <w:bookmarkEnd w:id="1"/>
      <w:r>
        <w:rPr>
          <w:b w:val="0"/>
          <w:bCs w:val="0"/>
        </w:rPr>
        <w:t>IN</w:t>
      </w:r>
    </w:p>
    <w:p w14:paraId="28127677" w14:textId="77777777" w:rsidR="005542A9" w:rsidRDefault="00000000">
      <w:pPr>
        <w:spacing w:line="360" w:lineRule="auto"/>
        <w:ind w:left="3836" w:hanging="2948"/>
        <w:rPr>
          <w:b/>
          <w:bCs/>
          <w:sz w:val="28"/>
          <w:szCs w:val="28"/>
          <w:lang w:val="en-US"/>
        </w:rPr>
      </w:pPr>
      <w:bookmarkStart w:id="2" w:name="_heading=h.1n9g1tp1eyrq" w:colFirst="0" w:colLast="0"/>
      <w:bookmarkEnd w:id="2"/>
      <w:r>
        <w:rPr>
          <w:b/>
          <w:bCs/>
          <w:sz w:val="28"/>
          <w:szCs w:val="28"/>
        </w:rPr>
        <w:t xml:space="preserve">                      </w:t>
      </w:r>
      <w:r>
        <w:rPr>
          <w:b/>
          <w:bCs/>
          <w:sz w:val="28"/>
          <w:szCs w:val="28"/>
          <w:lang w:val="en-US"/>
        </w:rPr>
        <w:t xml:space="preserve">      </w:t>
      </w:r>
      <w:r>
        <w:rPr>
          <w:b/>
          <w:bCs/>
          <w:sz w:val="28"/>
          <w:szCs w:val="28"/>
        </w:rPr>
        <w:t xml:space="preserve"> </w:t>
      </w:r>
      <w:r>
        <w:rPr>
          <w:b/>
          <w:bCs/>
          <w:sz w:val="28"/>
          <w:szCs w:val="28"/>
          <w:lang w:val="en-US"/>
        </w:rPr>
        <w:t>Computer Science And Engineering</w:t>
      </w:r>
    </w:p>
    <w:p w14:paraId="67577504" w14:textId="77777777" w:rsidR="005542A9" w:rsidRDefault="00000000">
      <w:pPr>
        <w:spacing w:after="120"/>
      </w:pPr>
      <w:r>
        <w:rPr>
          <w:b/>
          <w:bCs/>
        </w:rPr>
        <w:t xml:space="preserve">                                                                     </w:t>
      </w:r>
      <w:r>
        <w:rPr>
          <w:b/>
          <w:bCs/>
          <w:lang w:val="en-US"/>
        </w:rPr>
        <w:t xml:space="preserve">   </w:t>
      </w:r>
      <w:r>
        <w:rPr>
          <w:b/>
          <w:bCs/>
        </w:rPr>
        <w:t xml:space="preserve">   Under the Guidance of</w:t>
      </w:r>
    </w:p>
    <w:p w14:paraId="213106BA" w14:textId="77777777" w:rsidR="005542A9" w:rsidRDefault="00000000">
      <w:pPr>
        <w:spacing w:after="360"/>
        <w:ind w:firstLineChars="1400" w:firstLine="3426"/>
        <w:jc w:val="both"/>
        <w:rPr>
          <w:lang w:val="en-US"/>
        </w:rPr>
      </w:pPr>
      <w:r>
        <w:rPr>
          <w:b/>
          <w:bCs/>
          <w:sz w:val="24"/>
          <w:szCs w:val="24"/>
        </w:rPr>
        <w:t xml:space="preserve">DR. </w:t>
      </w:r>
      <w:r>
        <w:rPr>
          <w:b/>
          <w:bCs/>
          <w:sz w:val="24"/>
          <w:szCs w:val="24"/>
          <w:lang w:val="en-US"/>
        </w:rPr>
        <w:t xml:space="preserve"> Uma Priyadarsini P.S</w:t>
      </w:r>
    </w:p>
    <w:p w14:paraId="70DBD31A" w14:textId="77777777" w:rsidR="005542A9" w:rsidRDefault="00000000">
      <w:pPr>
        <w:spacing w:after="120"/>
        <w:jc w:val="center"/>
      </w:pPr>
      <w:r>
        <w:rPr>
          <w:b/>
          <w:bCs/>
          <w:sz w:val="26"/>
          <w:szCs w:val="26"/>
        </w:rPr>
        <w:t>SAVEETHA SCHOOL OF ENGINEERING</w:t>
      </w:r>
    </w:p>
    <w:p w14:paraId="3C3E7BDD" w14:textId="77777777" w:rsidR="005542A9" w:rsidRDefault="00000000">
      <w:pPr>
        <w:spacing w:after="120"/>
        <w:jc w:val="center"/>
      </w:pPr>
      <w:r>
        <w:rPr>
          <w:b/>
          <w:bCs/>
        </w:rPr>
        <w:t>SAVEETHA INSTITUTE OF MEDICAL AND TECHNICAL SCIENCES</w:t>
      </w:r>
    </w:p>
    <w:p w14:paraId="4422AB05" w14:textId="77777777" w:rsidR="005542A9" w:rsidRDefault="00000000">
      <w:pPr>
        <w:spacing w:after="120"/>
        <w:jc w:val="center"/>
      </w:pPr>
      <w:r>
        <w:rPr>
          <w:b/>
          <w:bCs/>
        </w:rPr>
        <w:t>CHENNAI – 602105</w:t>
      </w:r>
    </w:p>
    <w:p w14:paraId="0107C193" w14:textId="77777777" w:rsidR="005542A9" w:rsidRDefault="00000000">
      <w:pPr>
        <w:spacing w:after="120"/>
        <w:jc w:val="center"/>
      </w:pPr>
      <w:r>
        <w:rPr>
          <w:b/>
          <w:bCs/>
        </w:rPr>
        <w:t>SEPTEMBER 2026</w:t>
      </w:r>
    </w:p>
    <w:p w14:paraId="2199E751" w14:textId="77777777" w:rsidR="005542A9" w:rsidRDefault="00000000">
      <w:r>
        <w:br w:type="page"/>
      </w:r>
    </w:p>
    <w:p w14:paraId="284BC9C6" w14:textId="77777777" w:rsidR="005542A9" w:rsidRDefault="005542A9">
      <w:pPr>
        <w:spacing w:after="240"/>
        <w:jc w:val="center"/>
        <w:rPr>
          <w:b/>
          <w:bCs/>
          <w:sz w:val="30"/>
          <w:szCs w:val="30"/>
        </w:rPr>
      </w:pPr>
    </w:p>
    <w:p w14:paraId="7E886A82" w14:textId="77777777" w:rsidR="005542A9" w:rsidRDefault="00000000">
      <w:pPr>
        <w:spacing w:after="240"/>
        <w:jc w:val="center"/>
        <w:rPr>
          <w:b/>
          <w:bCs/>
          <w:sz w:val="30"/>
          <w:szCs w:val="30"/>
        </w:rPr>
      </w:pPr>
      <w:r>
        <w:rPr>
          <w:b/>
          <w:bCs/>
          <w:sz w:val="30"/>
          <w:szCs w:val="30"/>
        </w:rPr>
        <w:t>BONAFIDE CERTIFICATE</w:t>
      </w:r>
    </w:p>
    <w:p w14:paraId="526B00EA" w14:textId="77777777" w:rsidR="005542A9" w:rsidRDefault="005542A9">
      <w:pPr>
        <w:spacing w:after="240"/>
        <w:jc w:val="center"/>
        <w:rPr>
          <w:b/>
          <w:bCs/>
          <w:sz w:val="30"/>
          <w:szCs w:val="30"/>
        </w:rPr>
      </w:pPr>
    </w:p>
    <w:p w14:paraId="6E0EE0A7" w14:textId="77777777" w:rsidR="005542A9" w:rsidRDefault="00000000">
      <w:pPr>
        <w:spacing w:after="280"/>
        <w:jc w:val="both"/>
        <w:rPr>
          <w:sz w:val="28"/>
          <w:szCs w:val="28"/>
          <w:lang w:val="en-US"/>
        </w:rPr>
      </w:pPr>
      <w:r>
        <w:rPr>
          <w:sz w:val="28"/>
          <w:szCs w:val="28"/>
        </w:rPr>
        <w:t>This is to certify that the Capstone Project</w:t>
      </w:r>
      <w:r>
        <w:rPr>
          <w:sz w:val="28"/>
          <w:szCs w:val="28"/>
          <w:lang w:val="en-US"/>
        </w:rPr>
        <w:t xml:space="preserve"> </w:t>
      </w:r>
      <w:r>
        <w:rPr>
          <w:sz w:val="28"/>
          <w:szCs w:val="28"/>
        </w:rPr>
        <w:t xml:space="preserve">entitled </w:t>
      </w:r>
      <w:r>
        <w:rPr>
          <w:b/>
          <w:bCs/>
          <w:sz w:val="28"/>
          <w:szCs w:val="28"/>
        </w:rPr>
        <w:t>“</w:t>
      </w:r>
      <w:r>
        <w:rPr>
          <w:b/>
          <w:bCs/>
          <w:sz w:val="24"/>
          <w:szCs w:val="24"/>
        </w:rPr>
        <w:t>SMART</w:t>
      </w:r>
      <w:r>
        <w:rPr>
          <w:b/>
          <w:bCs/>
          <w:sz w:val="24"/>
          <w:szCs w:val="24"/>
          <w:lang w:val="en-US"/>
        </w:rPr>
        <w:t xml:space="preserve"> </w:t>
      </w:r>
      <w:r>
        <w:rPr>
          <w:b/>
          <w:bCs/>
          <w:sz w:val="24"/>
          <w:szCs w:val="24"/>
        </w:rPr>
        <w:t>WATER DISTRIBUTIONMONITORING USING GRAPH-BASED NETWORK ANALYSIS</w:t>
      </w:r>
      <w:r>
        <w:rPr>
          <w:b/>
          <w:bCs/>
          <w:sz w:val="24"/>
          <w:szCs w:val="24"/>
          <w:lang w:val="en-US"/>
        </w:rPr>
        <w:t>”</w:t>
      </w:r>
      <w:r>
        <w:rPr>
          <w:sz w:val="28"/>
          <w:szCs w:val="28"/>
        </w:rPr>
        <w:t>has been successfully carried out by</w:t>
      </w:r>
      <w:r>
        <w:rPr>
          <w:sz w:val="28"/>
          <w:szCs w:val="28"/>
          <w:lang w:val="en-US"/>
        </w:rPr>
        <w:t xml:space="preserve"> </w:t>
      </w:r>
      <w:r>
        <w:rPr>
          <w:b/>
          <w:bCs/>
          <w:sz w:val="28"/>
          <w:szCs w:val="28"/>
        </w:rPr>
        <w:t>Gautham</w:t>
      </w:r>
      <w:r>
        <w:rPr>
          <w:b/>
          <w:bCs/>
          <w:sz w:val="28"/>
          <w:szCs w:val="28"/>
          <w:lang w:val="en-US"/>
        </w:rPr>
        <w:t xml:space="preserve"> </w:t>
      </w:r>
      <w:r>
        <w:rPr>
          <w:b/>
          <w:bCs/>
          <w:sz w:val="28"/>
          <w:szCs w:val="28"/>
        </w:rPr>
        <w:t>G,Kanish Kumar V,</w:t>
      </w:r>
      <w:r>
        <w:rPr>
          <w:b/>
          <w:bCs/>
          <w:sz w:val="28"/>
          <w:szCs w:val="28"/>
          <w:lang w:val="en-US"/>
        </w:rPr>
        <w:t xml:space="preserve">Sankar R,Jeevesh G,Karthi M.E,Pugazharasan K </w:t>
      </w:r>
      <w:r>
        <w:rPr>
          <w:sz w:val="28"/>
          <w:szCs w:val="28"/>
        </w:rPr>
        <w:t xml:space="preserve">under  supervision and guidance of </w:t>
      </w:r>
      <w:r>
        <w:rPr>
          <w:b/>
          <w:bCs/>
          <w:sz w:val="28"/>
          <w:szCs w:val="28"/>
        </w:rPr>
        <w:t xml:space="preserve">Dr. </w:t>
      </w:r>
      <w:r>
        <w:rPr>
          <w:b/>
          <w:bCs/>
          <w:sz w:val="28"/>
          <w:szCs w:val="28"/>
          <w:lang w:val="en-US"/>
        </w:rPr>
        <w:t>Uma Priyadarsini P.S</w:t>
      </w:r>
    </w:p>
    <w:p w14:paraId="4BCD6A17" w14:textId="77777777" w:rsidR="005542A9" w:rsidRDefault="005542A9">
      <w:pPr>
        <w:rPr>
          <w:sz w:val="28"/>
          <w:szCs w:val="28"/>
        </w:rPr>
      </w:pPr>
    </w:p>
    <w:p w14:paraId="226BE520" w14:textId="77777777" w:rsidR="005542A9" w:rsidRDefault="00000000">
      <w:pPr>
        <w:rPr>
          <w:sz w:val="28"/>
          <w:szCs w:val="28"/>
        </w:rPr>
      </w:pPr>
      <w:r>
        <w:rPr>
          <w:sz w:val="28"/>
          <w:szCs w:val="28"/>
        </w:rPr>
        <w:t xml:space="preserve">The project is submitted in partial fulfilment of the academic requirements for the current semester of the </w:t>
      </w:r>
      <w:r>
        <w:rPr>
          <w:b/>
          <w:bCs/>
          <w:sz w:val="28"/>
          <w:szCs w:val="28"/>
        </w:rPr>
        <w:t>B.Tech programme at Saveetha Institute of Medical and Technical Sciences, Chennai</w:t>
      </w:r>
      <w:r>
        <w:rPr>
          <w:sz w:val="28"/>
          <w:szCs w:val="28"/>
        </w:rPr>
        <w:t>, and demonstrates the practical application of Computer Networks concepts in campus network monitoring, security management, and performance analysis.</w:t>
      </w:r>
    </w:p>
    <w:p w14:paraId="2041BE44" w14:textId="77777777" w:rsidR="005542A9" w:rsidRDefault="005542A9">
      <w:pPr>
        <w:rPr>
          <w:sz w:val="28"/>
          <w:szCs w:val="28"/>
        </w:rPr>
      </w:pPr>
    </w:p>
    <w:tbl>
      <w:tblPr>
        <w:tblStyle w:val="Style165"/>
        <w:tblpPr w:leftFromText="180" w:rightFromText="180" w:vertAnchor="text" w:horzAnchor="page" w:tblpX="7161" w:tblpY="296"/>
        <w:tblOverlap w:val="never"/>
        <w:tblW w:w="4347" w:type="dxa"/>
        <w:tblInd w:w="0" w:type="dxa"/>
        <w:tblLayout w:type="fixed"/>
        <w:tblLook w:val="04A0" w:firstRow="1" w:lastRow="0" w:firstColumn="1" w:lastColumn="0" w:noHBand="0" w:noVBand="1"/>
      </w:tblPr>
      <w:tblGrid>
        <w:gridCol w:w="4347"/>
      </w:tblGrid>
      <w:tr w:rsidR="005542A9" w14:paraId="77CD309F" w14:textId="77777777">
        <w:trPr>
          <w:trHeight w:val="307"/>
        </w:trPr>
        <w:tc>
          <w:tcPr>
            <w:tcW w:w="4347" w:type="dxa"/>
            <w:tcBorders>
              <w:top w:val="nil"/>
              <w:left w:val="nil"/>
              <w:bottom w:val="nil"/>
              <w:right w:val="nil"/>
            </w:tcBorders>
          </w:tcPr>
          <w:p w14:paraId="152CEEAD" w14:textId="77777777" w:rsidR="005542A9" w:rsidRDefault="005542A9">
            <w:pPr>
              <w:spacing w:after="0" w:line="259" w:lineRule="auto"/>
              <w:rPr>
                <w:sz w:val="24"/>
                <w:szCs w:val="24"/>
              </w:rPr>
            </w:pPr>
          </w:p>
        </w:tc>
      </w:tr>
      <w:tr w:rsidR="005542A9" w14:paraId="0630F3F0" w14:textId="77777777">
        <w:trPr>
          <w:trHeight w:val="1384"/>
        </w:trPr>
        <w:tc>
          <w:tcPr>
            <w:tcW w:w="4347" w:type="dxa"/>
            <w:tcBorders>
              <w:top w:val="nil"/>
              <w:left w:val="nil"/>
              <w:bottom w:val="nil"/>
              <w:right w:val="nil"/>
            </w:tcBorders>
            <w:vAlign w:val="center"/>
          </w:tcPr>
          <w:p w14:paraId="15CF326F" w14:textId="77777777" w:rsidR="005542A9" w:rsidRDefault="00000000">
            <w:pPr>
              <w:spacing w:after="0" w:line="259" w:lineRule="auto"/>
              <w:rPr>
                <w:b/>
                <w:bCs/>
                <w:sz w:val="24"/>
                <w:szCs w:val="24"/>
                <w:lang w:val="en-US"/>
              </w:rPr>
            </w:pPr>
            <w:r>
              <w:rPr>
                <w:b/>
                <w:bCs/>
                <w:sz w:val="24"/>
                <w:szCs w:val="24"/>
                <w:lang w:val="en-US"/>
              </w:rPr>
              <w:t xml:space="preserve"> </w:t>
            </w:r>
            <w:r>
              <w:rPr>
                <w:b/>
                <w:bCs/>
                <w:sz w:val="24"/>
                <w:szCs w:val="24"/>
              </w:rPr>
              <w:t xml:space="preserve">       </w:t>
            </w:r>
            <w:r>
              <w:rPr>
                <w:b/>
                <w:bCs/>
                <w:sz w:val="24"/>
                <w:szCs w:val="24"/>
                <w:lang w:val="en-US"/>
              </w:rPr>
              <w:t>Guided By</w:t>
            </w:r>
          </w:p>
          <w:p w14:paraId="48CE8ABD" w14:textId="77777777" w:rsidR="005542A9" w:rsidRDefault="00000000">
            <w:pPr>
              <w:spacing w:after="0" w:line="259" w:lineRule="auto"/>
              <w:rPr>
                <w:sz w:val="24"/>
                <w:szCs w:val="24"/>
              </w:rPr>
            </w:pPr>
            <w:r>
              <w:rPr>
                <w:sz w:val="24"/>
                <w:szCs w:val="24"/>
              </w:rPr>
              <w:t xml:space="preserve">    </w:t>
            </w:r>
            <w:r>
              <w:rPr>
                <w:sz w:val="24"/>
                <w:szCs w:val="24"/>
                <w:lang w:val="en-US"/>
              </w:rPr>
              <w:t xml:space="preserve"> </w:t>
            </w:r>
            <w:r>
              <w:rPr>
                <w:sz w:val="24"/>
                <w:szCs w:val="24"/>
              </w:rPr>
              <w:t xml:space="preserve">   </w:t>
            </w:r>
            <w:r>
              <w:rPr>
                <w:sz w:val="24"/>
                <w:szCs w:val="24"/>
                <w:lang w:val="en-US"/>
              </w:rPr>
              <w:t>DR Uma Priyadarsini P.S</w:t>
            </w:r>
            <w:r>
              <w:rPr>
                <w:sz w:val="24"/>
                <w:szCs w:val="24"/>
              </w:rPr>
              <w:t xml:space="preserve"> </w:t>
            </w:r>
          </w:p>
          <w:p w14:paraId="36AD5A44" w14:textId="77777777" w:rsidR="005542A9" w:rsidRDefault="00000000">
            <w:pPr>
              <w:spacing w:after="0" w:line="259" w:lineRule="auto"/>
              <w:rPr>
                <w:sz w:val="24"/>
                <w:szCs w:val="24"/>
              </w:rPr>
            </w:pPr>
            <w:r>
              <w:rPr>
                <w:sz w:val="24"/>
                <w:szCs w:val="24"/>
              </w:rPr>
              <w:t xml:space="preserve">        Head of Department </w:t>
            </w:r>
          </w:p>
          <w:p w14:paraId="336CA1DE" w14:textId="77777777" w:rsidR="005542A9" w:rsidRDefault="00000000">
            <w:pPr>
              <w:spacing w:after="0" w:line="259" w:lineRule="auto"/>
              <w:rPr>
                <w:sz w:val="24"/>
                <w:szCs w:val="24"/>
              </w:rPr>
            </w:pPr>
            <w:r>
              <w:rPr>
                <w:sz w:val="24"/>
                <w:szCs w:val="24"/>
              </w:rPr>
              <w:t xml:space="preserve">        CSE</w:t>
            </w:r>
          </w:p>
          <w:p w14:paraId="698AA035" w14:textId="77777777" w:rsidR="005542A9" w:rsidRDefault="00000000">
            <w:pPr>
              <w:spacing w:after="0" w:line="259" w:lineRule="auto"/>
              <w:rPr>
                <w:sz w:val="24"/>
                <w:szCs w:val="24"/>
              </w:rPr>
            </w:pPr>
            <w:r>
              <w:rPr>
                <w:sz w:val="24"/>
                <w:szCs w:val="24"/>
              </w:rPr>
              <w:t xml:space="preserve">        SIMATS</w:t>
            </w:r>
          </w:p>
        </w:tc>
      </w:tr>
      <w:tr w:rsidR="005542A9" w14:paraId="032AA9D2" w14:textId="77777777">
        <w:trPr>
          <w:trHeight w:val="317"/>
        </w:trPr>
        <w:tc>
          <w:tcPr>
            <w:tcW w:w="4347" w:type="dxa"/>
            <w:tcBorders>
              <w:top w:val="nil"/>
              <w:left w:val="nil"/>
              <w:bottom w:val="nil"/>
              <w:right w:val="nil"/>
            </w:tcBorders>
          </w:tcPr>
          <w:p w14:paraId="1F0AFA22" w14:textId="77777777" w:rsidR="005542A9" w:rsidRDefault="005542A9">
            <w:pPr>
              <w:spacing w:after="0" w:line="259" w:lineRule="auto"/>
              <w:rPr>
                <w:sz w:val="24"/>
                <w:szCs w:val="24"/>
              </w:rPr>
            </w:pPr>
          </w:p>
        </w:tc>
      </w:tr>
      <w:tr w:rsidR="005542A9" w14:paraId="19FE2AD7" w14:textId="77777777">
        <w:trPr>
          <w:trHeight w:val="491"/>
        </w:trPr>
        <w:tc>
          <w:tcPr>
            <w:tcW w:w="4347" w:type="dxa"/>
            <w:tcBorders>
              <w:top w:val="nil"/>
              <w:left w:val="nil"/>
              <w:bottom w:val="nil"/>
              <w:right w:val="nil"/>
            </w:tcBorders>
          </w:tcPr>
          <w:p w14:paraId="16C18B00" w14:textId="77777777" w:rsidR="005542A9" w:rsidRDefault="005542A9">
            <w:pPr>
              <w:spacing w:after="0" w:line="259" w:lineRule="auto"/>
              <w:rPr>
                <w:sz w:val="24"/>
                <w:szCs w:val="24"/>
              </w:rPr>
            </w:pPr>
          </w:p>
        </w:tc>
      </w:tr>
    </w:tbl>
    <w:p w14:paraId="46BE2830" w14:textId="77777777" w:rsidR="005542A9" w:rsidRDefault="005542A9">
      <w:pPr>
        <w:spacing w:after="20"/>
        <w:rPr>
          <w:sz w:val="28"/>
          <w:szCs w:val="28"/>
        </w:rPr>
      </w:pPr>
    </w:p>
    <w:tbl>
      <w:tblPr>
        <w:tblStyle w:val="Style165"/>
        <w:tblW w:w="4564" w:type="dxa"/>
        <w:tblInd w:w="0" w:type="dxa"/>
        <w:tblLayout w:type="fixed"/>
        <w:tblLook w:val="04A0" w:firstRow="1" w:lastRow="0" w:firstColumn="1" w:lastColumn="0" w:noHBand="0" w:noVBand="1"/>
      </w:tblPr>
      <w:tblGrid>
        <w:gridCol w:w="4564"/>
      </w:tblGrid>
      <w:tr w:rsidR="005542A9" w14:paraId="302A8FBC" w14:textId="77777777">
        <w:trPr>
          <w:trHeight w:val="336"/>
        </w:trPr>
        <w:tc>
          <w:tcPr>
            <w:tcW w:w="4564" w:type="dxa"/>
            <w:tcBorders>
              <w:top w:val="nil"/>
              <w:left w:val="nil"/>
              <w:bottom w:val="nil"/>
              <w:right w:val="nil"/>
            </w:tcBorders>
          </w:tcPr>
          <w:p w14:paraId="0818881E" w14:textId="77777777" w:rsidR="005542A9" w:rsidRDefault="005542A9">
            <w:pPr>
              <w:spacing w:after="0" w:line="259" w:lineRule="auto"/>
              <w:rPr>
                <w:sz w:val="24"/>
                <w:szCs w:val="24"/>
              </w:rPr>
            </w:pPr>
          </w:p>
        </w:tc>
      </w:tr>
      <w:tr w:rsidR="005542A9" w14:paraId="5D5D1FA6" w14:textId="77777777">
        <w:trPr>
          <w:trHeight w:val="456"/>
        </w:trPr>
        <w:tc>
          <w:tcPr>
            <w:tcW w:w="4564" w:type="dxa"/>
            <w:tcBorders>
              <w:top w:val="nil"/>
              <w:left w:val="nil"/>
              <w:bottom w:val="nil"/>
              <w:right w:val="nil"/>
            </w:tcBorders>
            <w:vAlign w:val="center"/>
          </w:tcPr>
          <w:p w14:paraId="6BD8F8E9" w14:textId="77777777" w:rsidR="005542A9" w:rsidRDefault="00000000">
            <w:pPr>
              <w:spacing w:after="0" w:line="259" w:lineRule="auto"/>
              <w:rPr>
                <w:b/>
                <w:bCs/>
                <w:sz w:val="24"/>
                <w:szCs w:val="24"/>
              </w:rPr>
            </w:pPr>
            <w:r>
              <w:rPr>
                <w:b/>
                <w:bCs/>
                <w:sz w:val="24"/>
                <w:szCs w:val="24"/>
                <w:lang w:val="en-US"/>
              </w:rPr>
              <w:t xml:space="preserve"> </w:t>
            </w:r>
            <w:r>
              <w:rPr>
                <w:b/>
                <w:bCs/>
                <w:sz w:val="24"/>
                <w:szCs w:val="24"/>
              </w:rPr>
              <w:t xml:space="preserve">       Program Director</w:t>
            </w:r>
          </w:p>
          <w:p w14:paraId="7DD1E5C5" w14:textId="77777777" w:rsidR="005542A9" w:rsidRDefault="00000000">
            <w:pPr>
              <w:spacing w:after="0" w:line="259" w:lineRule="auto"/>
              <w:rPr>
                <w:sz w:val="24"/>
                <w:szCs w:val="24"/>
              </w:rPr>
            </w:pPr>
            <w:r>
              <w:rPr>
                <w:sz w:val="24"/>
                <w:szCs w:val="24"/>
              </w:rPr>
              <w:t xml:space="preserve">        DR Ruby Elizabeth J</w:t>
            </w:r>
          </w:p>
          <w:p w14:paraId="7868C2C1" w14:textId="77777777" w:rsidR="005542A9" w:rsidRDefault="00000000">
            <w:pPr>
              <w:spacing w:after="0" w:line="259" w:lineRule="auto"/>
              <w:rPr>
                <w:sz w:val="24"/>
                <w:szCs w:val="24"/>
              </w:rPr>
            </w:pPr>
            <w:r>
              <w:rPr>
                <w:sz w:val="24"/>
                <w:szCs w:val="24"/>
              </w:rPr>
              <w:t xml:space="preserve">        Head of Department </w:t>
            </w:r>
          </w:p>
          <w:p w14:paraId="6604609E" w14:textId="77777777" w:rsidR="005542A9" w:rsidRDefault="00000000">
            <w:pPr>
              <w:spacing w:after="0" w:line="259" w:lineRule="auto"/>
              <w:rPr>
                <w:sz w:val="24"/>
                <w:szCs w:val="24"/>
              </w:rPr>
            </w:pPr>
            <w:r>
              <w:rPr>
                <w:sz w:val="24"/>
                <w:szCs w:val="24"/>
              </w:rPr>
              <w:t xml:space="preserve">        CSE</w:t>
            </w:r>
          </w:p>
          <w:p w14:paraId="50FB8D00" w14:textId="77777777" w:rsidR="005542A9" w:rsidRDefault="00000000">
            <w:pPr>
              <w:spacing w:after="0" w:line="259" w:lineRule="auto"/>
              <w:rPr>
                <w:sz w:val="24"/>
                <w:szCs w:val="24"/>
              </w:rPr>
            </w:pPr>
            <w:r>
              <w:rPr>
                <w:sz w:val="24"/>
                <w:szCs w:val="24"/>
              </w:rPr>
              <w:t xml:space="preserve">        SIMATS</w:t>
            </w:r>
          </w:p>
        </w:tc>
      </w:tr>
      <w:tr w:rsidR="005542A9" w14:paraId="4542CDFC" w14:textId="77777777">
        <w:trPr>
          <w:trHeight w:val="347"/>
        </w:trPr>
        <w:tc>
          <w:tcPr>
            <w:tcW w:w="4564" w:type="dxa"/>
            <w:tcBorders>
              <w:top w:val="nil"/>
              <w:left w:val="nil"/>
              <w:bottom w:val="nil"/>
              <w:right w:val="nil"/>
            </w:tcBorders>
          </w:tcPr>
          <w:p w14:paraId="58941DA9" w14:textId="77777777" w:rsidR="005542A9" w:rsidRDefault="005542A9">
            <w:pPr>
              <w:spacing w:after="0" w:line="259" w:lineRule="auto"/>
              <w:rPr>
                <w:sz w:val="24"/>
                <w:szCs w:val="24"/>
              </w:rPr>
            </w:pPr>
          </w:p>
        </w:tc>
      </w:tr>
      <w:tr w:rsidR="005542A9" w14:paraId="27B50D53" w14:textId="77777777">
        <w:trPr>
          <w:trHeight w:val="354"/>
        </w:trPr>
        <w:tc>
          <w:tcPr>
            <w:tcW w:w="4564" w:type="dxa"/>
            <w:tcBorders>
              <w:top w:val="nil"/>
              <w:left w:val="nil"/>
              <w:bottom w:val="nil"/>
              <w:right w:val="nil"/>
            </w:tcBorders>
          </w:tcPr>
          <w:p w14:paraId="2EE52479" w14:textId="77777777" w:rsidR="005542A9" w:rsidRDefault="00000000">
            <w:pPr>
              <w:spacing w:after="0" w:line="259" w:lineRule="auto"/>
              <w:rPr>
                <w:sz w:val="24"/>
                <w:szCs w:val="24"/>
                <w:lang w:val="en-US"/>
              </w:rPr>
            </w:pPr>
            <w:r>
              <w:rPr>
                <w:sz w:val="24"/>
                <w:szCs w:val="24"/>
                <w:lang w:val="en-US"/>
              </w:rPr>
              <w:t xml:space="preserve">                                                                                    </w:t>
            </w:r>
          </w:p>
        </w:tc>
      </w:tr>
    </w:tbl>
    <w:p w14:paraId="67CCFB0C" w14:textId="77777777" w:rsidR="005542A9" w:rsidRDefault="005542A9">
      <w:pPr>
        <w:spacing w:after="20"/>
        <w:rPr>
          <w:sz w:val="28"/>
          <w:szCs w:val="28"/>
        </w:rPr>
      </w:pPr>
    </w:p>
    <w:p w14:paraId="3DC7E9A7" w14:textId="77777777" w:rsidR="005542A9" w:rsidRDefault="005542A9">
      <w:pPr>
        <w:rPr>
          <w:sz w:val="28"/>
          <w:szCs w:val="28"/>
        </w:rPr>
      </w:pPr>
    </w:p>
    <w:p w14:paraId="395B93E5" w14:textId="77777777" w:rsidR="005542A9" w:rsidRDefault="005542A9">
      <w:pPr>
        <w:rPr>
          <w:sz w:val="28"/>
          <w:szCs w:val="28"/>
        </w:rPr>
      </w:pPr>
    </w:p>
    <w:p w14:paraId="09458512" w14:textId="77777777" w:rsidR="005542A9" w:rsidRDefault="005542A9">
      <w:pPr>
        <w:rPr>
          <w:sz w:val="28"/>
          <w:szCs w:val="28"/>
        </w:rPr>
      </w:pPr>
    </w:p>
    <w:p w14:paraId="4B0EC4F3" w14:textId="77777777" w:rsidR="005542A9" w:rsidRDefault="005542A9">
      <w:pPr>
        <w:rPr>
          <w:sz w:val="28"/>
          <w:szCs w:val="28"/>
        </w:rPr>
      </w:pPr>
    </w:p>
    <w:p w14:paraId="10A68E13" w14:textId="77777777" w:rsidR="005542A9" w:rsidRDefault="005542A9">
      <w:pPr>
        <w:rPr>
          <w:sz w:val="28"/>
          <w:szCs w:val="28"/>
        </w:rPr>
      </w:pPr>
    </w:p>
    <w:p w14:paraId="60A522AD" w14:textId="77777777" w:rsidR="005542A9" w:rsidRDefault="005542A9">
      <w:pPr>
        <w:rPr>
          <w:sz w:val="28"/>
          <w:szCs w:val="28"/>
        </w:rPr>
      </w:pPr>
    </w:p>
    <w:p w14:paraId="3A303465" w14:textId="77777777" w:rsidR="005542A9" w:rsidRDefault="005542A9">
      <w:pPr>
        <w:rPr>
          <w:sz w:val="28"/>
          <w:szCs w:val="28"/>
        </w:rPr>
      </w:pPr>
    </w:p>
    <w:p w14:paraId="6656CF98" w14:textId="77777777" w:rsidR="005542A9" w:rsidRDefault="005542A9">
      <w:pPr>
        <w:rPr>
          <w:sz w:val="28"/>
          <w:szCs w:val="28"/>
        </w:rPr>
      </w:pPr>
    </w:p>
    <w:p w14:paraId="2B66F04F" w14:textId="77777777" w:rsidR="005542A9" w:rsidRDefault="005542A9">
      <w:pPr>
        <w:spacing w:after="240"/>
        <w:jc w:val="center"/>
        <w:rPr>
          <w:b/>
          <w:bCs/>
          <w:sz w:val="28"/>
          <w:szCs w:val="28"/>
        </w:rPr>
      </w:pPr>
    </w:p>
    <w:p w14:paraId="271DC45E" w14:textId="77777777" w:rsidR="005542A9" w:rsidRDefault="005542A9">
      <w:pPr>
        <w:spacing w:after="240"/>
        <w:jc w:val="center"/>
        <w:rPr>
          <w:b/>
          <w:bCs/>
          <w:sz w:val="28"/>
          <w:szCs w:val="28"/>
        </w:rPr>
      </w:pPr>
    </w:p>
    <w:p w14:paraId="3C03106F" w14:textId="77777777" w:rsidR="005542A9" w:rsidRDefault="00000000">
      <w:pPr>
        <w:spacing w:after="240"/>
        <w:jc w:val="center"/>
        <w:rPr>
          <w:b/>
          <w:bCs/>
          <w:sz w:val="28"/>
          <w:szCs w:val="28"/>
        </w:rPr>
      </w:pPr>
      <w:r>
        <w:rPr>
          <w:b/>
          <w:bCs/>
          <w:sz w:val="28"/>
          <w:szCs w:val="28"/>
        </w:rPr>
        <w:t>DECLARATION</w:t>
      </w:r>
    </w:p>
    <w:p w14:paraId="5C9A3456" w14:textId="77777777" w:rsidR="005542A9" w:rsidRDefault="005542A9">
      <w:pPr>
        <w:spacing w:after="240"/>
        <w:jc w:val="center"/>
        <w:rPr>
          <w:sz w:val="28"/>
          <w:szCs w:val="28"/>
        </w:rPr>
      </w:pPr>
    </w:p>
    <w:p w14:paraId="22D6A20F" w14:textId="77777777" w:rsidR="005542A9" w:rsidRDefault="00000000">
      <w:pPr>
        <w:pStyle w:val="NormalWeb"/>
        <w:rPr>
          <w:sz w:val="28"/>
          <w:szCs w:val="28"/>
        </w:rPr>
      </w:pPr>
      <w:r>
        <w:rPr>
          <w:sz w:val="28"/>
          <w:szCs w:val="28"/>
        </w:rPr>
        <w:t>We hereby declare that the project work entitled “Smart Water Distribution Monitoring Using Graph Based Network Analysis” is an original academic work carried out as part of the course CSA0309-Data Structure.This project focuses on representing the water distribution system as a graph, where water sources, storage tanks, junctions, and consumer areas are represented as nodes, while pipelines are represented as edges. The proposed system helps in analyzing network connectivity, identifying critical nodes and pipelines, monitoring water flow, and detecting possible distribution problems.</w:t>
      </w:r>
    </w:p>
    <w:p w14:paraId="1F13D29F" w14:textId="77777777" w:rsidR="005542A9" w:rsidRDefault="00000000">
      <w:pPr>
        <w:pStyle w:val="NormalWeb"/>
        <w:rPr>
          <w:sz w:val="28"/>
          <w:szCs w:val="28"/>
        </w:rPr>
      </w:pPr>
      <w:r>
        <w:rPr>
          <w:sz w:val="28"/>
          <w:szCs w:val="28"/>
        </w:rPr>
        <w:t>We declare that the work presented in this report has been carried out with sincere effort and under appropriate academic guidance. The information, concepts, analysis, and implementation included in this project have been prepared for educational purposes. We have made every effort to ensure that the work is accurate, organized, and relevant to the objectives of the project.</w:t>
      </w:r>
    </w:p>
    <w:p w14:paraId="5683E7F1" w14:textId="77777777" w:rsidR="005542A9" w:rsidRDefault="00000000">
      <w:pPr>
        <w:pStyle w:val="NormalWeb"/>
        <w:rPr>
          <w:sz w:val="28"/>
          <w:szCs w:val="28"/>
        </w:rPr>
      </w:pPr>
      <w:r>
        <w:rPr>
          <w:sz w:val="28"/>
          <w:szCs w:val="28"/>
        </w:rPr>
        <w:t>We further declare that this project has not been submitted previously, either in whole or in part, to any other institution or university for the award of any degree, diploma, or academic qualification. We take full responsibility for the authenticity and originality of the work presented in this report.</w:t>
      </w:r>
    </w:p>
    <w:p w14:paraId="1D65DBA6" w14:textId="77777777" w:rsidR="005542A9" w:rsidRDefault="005542A9">
      <w:pPr>
        <w:rPr>
          <w:sz w:val="28"/>
          <w:szCs w:val="28"/>
        </w:rPr>
      </w:pPr>
    </w:p>
    <w:p w14:paraId="67A833A3" w14:textId="77777777" w:rsidR="005542A9" w:rsidRDefault="005542A9">
      <w:pPr>
        <w:rPr>
          <w:sz w:val="28"/>
          <w:szCs w:val="28"/>
        </w:rPr>
      </w:pPr>
    </w:p>
    <w:p w14:paraId="3AD1E73B" w14:textId="77777777" w:rsidR="005542A9" w:rsidRDefault="005542A9">
      <w:pPr>
        <w:rPr>
          <w:sz w:val="28"/>
          <w:szCs w:val="28"/>
        </w:rPr>
      </w:pPr>
    </w:p>
    <w:p w14:paraId="21A0954E" w14:textId="77777777" w:rsidR="005542A9" w:rsidRDefault="005542A9">
      <w:pPr>
        <w:rPr>
          <w:sz w:val="28"/>
          <w:szCs w:val="28"/>
        </w:rPr>
      </w:pPr>
    </w:p>
    <w:p w14:paraId="288CA721" w14:textId="77777777" w:rsidR="005542A9" w:rsidRDefault="005542A9">
      <w:pPr>
        <w:rPr>
          <w:sz w:val="28"/>
          <w:szCs w:val="28"/>
        </w:rPr>
      </w:pPr>
    </w:p>
    <w:p w14:paraId="36F47601" w14:textId="77777777" w:rsidR="005542A9" w:rsidRDefault="00000000">
      <w:pPr>
        <w:rPr>
          <w:sz w:val="28"/>
          <w:szCs w:val="28"/>
        </w:rPr>
      </w:pPr>
      <w:r>
        <w:rPr>
          <w:sz w:val="28"/>
          <w:szCs w:val="28"/>
        </w:rPr>
        <w:br/>
        <w:t>Place: Chennai</w:t>
      </w:r>
      <w:r>
        <w:rPr>
          <w:sz w:val="28"/>
          <w:szCs w:val="28"/>
        </w:rPr>
        <w:br/>
        <w:t>Date: September 2026</w:t>
      </w:r>
      <w:r>
        <w:rPr>
          <w:sz w:val="28"/>
          <w:szCs w:val="28"/>
        </w:rPr>
        <w:br/>
      </w:r>
      <w:r>
        <w:rPr>
          <w:sz w:val="28"/>
          <w:szCs w:val="28"/>
        </w:rPr>
        <w:br/>
      </w:r>
      <w:r>
        <w:rPr>
          <w:noProof/>
        </w:rPr>
        <mc:AlternateContent>
          <mc:Choice Requires="wps">
            <w:drawing>
              <wp:anchor distT="45720" distB="45720" distL="114300" distR="114300" simplePos="0" relativeHeight="251657216" behindDoc="0" locked="0" layoutInCell="1" allowOverlap="1" wp14:anchorId="0C38BA8F" wp14:editId="7759BF7C">
                <wp:simplePos x="0" y="0"/>
                <wp:positionH relativeFrom="column">
                  <wp:posOffset>4164965</wp:posOffset>
                </wp:positionH>
                <wp:positionV relativeFrom="paragraph">
                  <wp:posOffset>38735</wp:posOffset>
                </wp:positionV>
                <wp:extent cx="2370455" cy="2195830"/>
                <wp:effectExtent l="0" t="0" r="0" b="0"/>
                <wp:wrapSquare wrapText="bothSides"/>
                <wp:docPr id="1166268600" name="Rectangle 1166268600"/>
                <wp:cNvGraphicFramePr/>
                <a:graphic xmlns:a="http://schemas.openxmlformats.org/drawingml/2006/main">
                  <a:graphicData uri="http://schemas.microsoft.com/office/word/2010/wordprocessingShape">
                    <wps:wsp>
                      <wps:cNvSpPr/>
                      <wps:spPr>
                        <a:xfrm>
                          <a:off x="4165535" y="3077690"/>
                          <a:ext cx="2360930" cy="2195830"/>
                        </a:xfrm>
                        <a:prstGeom prst="rect">
                          <a:avLst/>
                        </a:prstGeom>
                        <a:noFill/>
                        <a:ln>
                          <a:noFill/>
                        </a:ln>
                      </wps:spPr>
                      <wps:txbx>
                        <w:txbxContent>
                          <w:p w14:paraId="07B9FEDA" w14:textId="77777777" w:rsidR="005542A9" w:rsidRDefault="00000000">
                            <w:pPr>
                              <w:rPr>
                                <w:rFonts w:eastAsia="Times New Roman"/>
                                <w:color w:val="000000"/>
                                <w:sz w:val="28"/>
                              </w:rPr>
                            </w:pPr>
                            <w:r>
                              <w:rPr>
                                <w:rFonts w:eastAsia="Times New Roman"/>
                                <w:color w:val="000000"/>
                                <w:sz w:val="28"/>
                              </w:rPr>
                              <w:t>Student Signatures:</w:t>
                            </w:r>
                            <w:r>
                              <w:rPr>
                                <w:rFonts w:eastAsia="Times New Roman"/>
                                <w:color w:val="000000"/>
                                <w:sz w:val="28"/>
                              </w:rPr>
                              <w:br/>
                              <w:t xml:space="preserve">1. </w:t>
                            </w:r>
                            <w:r>
                              <w:rPr>
                                <w:rFonts w:eastAsia="Times New Roman"/>
                                <w:color w:val="000000"/>
                                <w:sz w:val="28"/>
                                <w:lang w:val="en-US"/>
                              </w:rPr>
                              <w:t>Sankar R</w:t>
                            </w:r>
                            <w:r>
                              <w:rPr>
                                <w:rFonts w:eastAsia="Times New Roman"/>
                                <w:color w:val="000000"/>
                                <w:sz w:val="28"/>
                              </w:rPr>
                              <w:br/>
                              <w:t>2. Kanish Kumar V</w:t>
                            </w:r>
                            <w:r>
                              <w:rPr>
                                <w:rFonts w:eastAsia="Times New Roman"/>
                                <w:color w:val="000000"/>
                                <w:sz w:val="28"/>
                              </w:rPr>
                              <w:br/>
                              <w:t>3. Gautham G</w:t>
                            </w:r>
                          </w:p>
                          <w:p w14:paraId="0572B648" w14:textId="77777777" w:rsidR="005542A9" w:rsidRDefault="00000000">
                            <w:pPr>
                              <w:numPr>
                                <w:ilvl w:val="0"/>
                                <w:numId w:val="4"/>
                              </w:numPr>
                              <w:rPr>
                                <w:rFonts w:eastAsia="Times New Roman"/>
                                <w:color w:val="000000"/>
                                <w:sz w:val="28"/>
                                <w:lang w:val="en-US"/>
                              </w:rPr>
                            </w:pPr>
                            <w:r>
                              <w:rPr>
                                <w:rFonts w:eastAsia="Times New Roman"/>
                                <w:color w:val="000000"/>
                                <w:sz w:val="28"/>
                                <w:lang w:val="en-US"/>
                              </w:rPr>
                              <w:t>Jeevesh G</w:t>
                            </w:r>
                          </w:p>
                          <w:p w14:paraId="1CC7ADC4" w14:textId="77777777" w:rsidR="005542A9" w:rsidRDefault="00000000">
                            <w:pPr>
                              <w:numPr>
                                <w:ilvl w:val="0"/>
                                <w:numId w:val="4"/>
                              </w:numPr>
                              <w:rPr>
                                <w:rFonts w:eastAsia="Times New Roman"/>
                                <w:color w:val="000000"/>
                                <w:sz w:val="28"/>
                                <w:lang w:val="en-US"/>
                              </w:rPr>
                            </w:pPr>
                            <w:r>
                              <w:rPr>
                                <w:rFonts w:eastAsia="Times New Roman"/>
                                <w:color w:val="000000"/>
                                <w:sz w:val="28"/>
                                <w:lang w:val="en-US"/>
                              </w:rPr>
                              <w:t>Karthi M E</w:t>
                            </w:r>
                          </w:p>
                          <w:p w14:paraId="3362083A" w14:textId="77777777" w:rsidR="005542A9" w:rsidRDefault="00000000">
                            <w:pPr>
                              <w:numPr>
                                <w:ilvl w:val="0"/>
                                <w:numId w:val="4"/>
                              </w:numPr>
                              <w:rPr>
                                <w:rFonts w:eastAsia="Times New Roman"/>
                                <w:color w:val="000000"/>
                                <w:sz w:val="28"/>
                                <w:lang w:val="en-US"/>
                              </w:rPr>
                            </w:pPr>
                            <w:r>
                              <w:rPr>
                                <w:rFonts w:eastAsia="Times New Roman"/>
                                <w:color w:val="000000"/>
                                <w:sz w:val="28"/>
                                <w:lang w:val="en-US"/>
                              </w:rPr>
                              <w:t>Pugazharasan K</w:t>
                            </w:r>
                          </w:p>
                        </w:txbxContent>
                      </wps:txbx>
                      <wps:bodyPr spcFirstLastPara="1" wrap="square" lIns="91425" tIns="45700" rIns="91425" bIns="45700" anchor="t" anchorCtr="0">
                        <a:noAutofit/>
                      </wps:bodyPr>
                    </wps:wsp>
                  </a:graphicData>
                </a:graphic>
              </wp:anchor>
            </w:drawing>
          </mc:Choice>
          <mc:Fallback xmlns:wpsCustomData="http://www.wps.cn/officeDocument/2013/wpsCustomData">
            <w:pict>
              <v:rect id="_x0000_s1026" o:spid="_x0000_s1026" o:spt="1" style="position:absolute;left:0pt;margin-left:327.95pt;margin-top:3.05pt;height:172.9pt;width:186.65pt;mso-wrap-distance-bottom:3.6pt;mso-wrap-distance-left:9pt;mso-wrap-distance-right:9pt;mso-wrap-distance-top:3.6pt;z-index:251659264;mso-width-relative:page;mso-height-relative:page;" filled="f" stroked="f" coordsize="21600,21600" o:gfxdata="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sCmRFdUAAAAKAQAADwAAAAAAAAABACAAAAAiAAAAZHJzL2Rvd25yZXYueG1sUEsBAhQAFAAAAAgA&#10;h07iQCtqZ5LvAQAA4QMAAA4AAAAAAAAAAQAgAAAAJAEAAGRycy9lMm9Eb2MueG1sUEsFBgAAAAAG&#10;AAYAWQEAAIUFAAAAAA==&#10;">
                <v:fill on="f" focussize="0,0"/>
                <v:stroke on="f"/>
                <v:imagedata o:title=""/>
                <o:lock v:ext="edit" aspectratio="f"/>
                <v:textbox inset="7.1988188976378pt,3.59842519685039pt,7.1988188976378pt,3.59842519685039pt">
                  <w:txbxContent>
                    <w:p w14:paraId="0BA95EFB">
                      <w:pPr>
                        <w:spacing w:before="0" w:after="80" w:line="283" w:lineRule="auto"/>
                        <w:ind w:left="0" w:right="0" w:firstLine="0"/>
                        <w:jc w:val="left"/>
                        <w:rPr>
                          <w:rFonts w:ascii="Times New Roman" w:hAnsi="Times New Roman" w:eastAsia="Times New Roman" w:cs="Times New Roman"/>
                          <w:b w:val="0"/>
                          <w:i w:val="0"/>
                          <w:smallCaps w:val="0"/>
                          <w:strike w:val="0"/>
                          <w:color w:val="000000"/>
                          <w:sz w:val="28"/>
                          <w:vertAlign w:val="baseline"/>
                        </w:rPr>
                      </w:pPr>
                      <w:r>
                        <w:rPr>
                          <w:rFonts w:ascii="Times New Roman" w:hAnsi="Times New Roman" w:eastAsia="Times New Roman" w:cs="Times New Roman"/>
                          <w:b w:val="0"/>
                          <w:i w:val="0"/>
                          <w:smallCaps w:val="0"/>
                          <w:strike w:val="0"/>
                          <w:color w:val="000000"/>
                          <w:sz w:val="28"/>
                          <w:vertAlign w:val="baseline"/>
                        </w:rPr>
                        <w:t>Student Signatures:</w:t>
                      </w:r>
                      <w:r>
                        <w:rPr>
                          <w:rFonts w:ascii="Times New Roman" w:hAnsi="Times New Roman" w:eastAsia="Times New Roman" w:cs="Times New Roman"/>
                          <w:b w:val="0"/>
                          <w:i w:val="0"/>
                          <w:smallCaps w:val="0"/>
                          <w:strike w:val="0"/>
                          <w:color w:val="000000"/>
                          <w:sz w:val="28"/>
                          <w:vertAlign w:val="baseline"/>
                        </w:rPr>
                        <w:br w:type="textWrapping"/>
                      </w:r>
                      <w:r>
                        <w:rPr>
                          <w:rFonts w:ascii="Times New Roman" w:hAnsi="Times New Roman" w:eastAsia="Times New Roman" w:cs="Times New Roman"/>
                          <w:b w:val="0"/>
                          <w:i w:val="0"/>
                          <w:smallCaps w:val="0"/>
                          <w:strike w:val="0"/>
                          <w:color w:val="000000"/>
                          <w:sz w:val="28"/>
                          <w:vertAlign w:val="baseline"/>
                        </w:rPr>
                        <w:t xml:space="preserve">1. </w:t>
                      </w:r>
                      <w:r>
                        <w:rPr>
                          <w:rFonts w:hint="default" w:ascii="Times New Roman" w:hAnsi="Times New Roman" w:eastAsia="Times New Roman" w:cs="Times New Roman"/>
                          <w:b w:val="0"/>
                          <w:i w:val="0"/>
                          <w:smallCaps w:val="0"/>
                          <w:strike w:val="0"/>
                          <w:color w:val="000000"/>
                          <w:sz w:val="28"/>
                          <w:vertAlign w:val="baseline"/>
                          <w:lang w:val="en-US"/>
                        </w:rPr>
                        <w:t>Sankar R</w:t>
                      </w:r>
                      <w:r>
                        <w:rPr>
                          <w:rFonts w:ascii="Times New Roman" w:hAnsi="Times New Roman" w:eastAsia="Times New Roman" w:cs="Times New Roman"/>
                          <w:b w:val="0"/>
                          <w:i w:val="0"/>
                          <w:smallCaps w:val="0"/>
                          <w:strike w:val="0"/>
                          <w:color w:val="000000"/>
                          <w:sz w:val="28"/>
                          <w:vertAlign w:val="baseline"/>
                        </w:rPr>
                        <w:br w:type="textWrapping"/>
                      </w:r>
                      <w:r>
                        <w:rPr>
                          <w:rFonts w:ascii="Times New Roman" w:hAnsi="Times New Roman" w:eastAsia="Times New Roman" w:cs="Times New Roman"/>
                          <w:b w:val="0"/>
                          <w:i w:val="0"/>
                          <w:smallCaps w:val="0"/>
                          <w:strike w:val="0"/>
                          <w:color w:val="000000"/>
                          <w:sz w:val="28"/>
                          <w:vertAlign w:val="baseline"/>
                        </w:rPr>
                        <w:t>2. Kanish Kumar V</w:t>
                      </w:r>
                      <w:r>
                        <w:rPr>
                          <w:rFonts w:ascii="Times New Roman" w:hAnsi="Times New Roman" w:eastAsia="Times New Roman" w:cs="Times New Roman"/>
                          <w:b w:val="0"/>
                          <w:i w:val="0"/>
                          <w:smallCaps w:val="0"/>
                          <w:strike w:val="0"/>
                          <w:color w:val="000000"/>
                          <w:sz w:val="28"/>
                          <w:vertAlign w:val="baseline"/>
                        </w:rPr>
                        <w:br w:type="textWrapping"/>
                      </w:r>
                      <w:r>
                        <w:rPr>
                          <w:rFonts w:ascii="Times New Roman" w:hAnsi="Times New Roman" w:eastAsia="Times New Roman" w:cs="Times New Roman"/>
                          <w:b w:val="0"/>
                          <w:i w:val="0"/>
                          <w:smallCaps w:val="0"/>
                          <w:strike w:val="0"/>
                          <w:color w:val="000000"/>
                          <w:sz w:val="28"/>
                          <w:vertAlign w:val="baseline"/>
                        </w:rPr>
                        <w:t>3. Gautham G</w:t>
                      </w:r>
                    </w:p>
                    <w:p w14:paraId="79B6C88C">
                      <w:pPr>
                        <w:numPr>
                          <w:ilvl w:val="0"/>
                          <w:numId w:val="4"/>
                        </w:numPr>
                        <w:spacing w:before="0" w:after="80" w:line="283" w:lineRule="auto"/>
                        <w:ind w:left="0" w:right="0" w:firstLine="0"/>
                        <w:jc w:val="left"/>
                        <w:rPr>
                          <w:rFonts w:hint="default" w:ascii="Times New Roman" w:hAnsi="Times New Roman" w:eastAsia="Times New Roman" w:cs="Times New Roman"/>
                          <w:b w:val="0"/>
                          <w:i w:val="0"/>
                          <w:smallCaps w:val="0"/>
                          <w:strike w:val="0"/>
                          <w:color w:val="000000"/>
                          <w:sz w:val="28"/>
                          <w:vertAlign w:val="baseline"/>
                          <w:lang w:val="en-US"/>
                        </w:rPr>
                      </w:pPr>
                      <w:r>
                        <w:rPr>
                          <w:rFonts w:hint="default" w:ascii="Times New Roman" w:hAnsi="Times New Roman" w:eastAsia="Times New Roman" w:cs="Times New Roman"/>
                          <w:b w:val="0"/>
                          <w:i w:val="0"/>
                          <w:smallCaps w:val="0"/>
                          <w:strike w:val="0"/>
                          <w:color w:val="000000"/>
                          <w:sz w:val="28"/>
                          <w:vertAlign w:val="baseline"/>
                          <w:lang w:val="en-US"/>
                        </w:rPr>
                        <w:t>Jeevesh G</w:t>
                      </w:r>
                    </w:p>
                    <w:p w14:paraId="4DF6BB5E">
                      <w:pPr>
                        <w:numPr>
                          <w:ilvl w:val="0"/>
                          <w:numId w:val="4"/>
                        </w:numPr>
                        <w:spacing w:before="0" w:after="80" w:line="283" w:lineRule="auto"/>
                        <w:ind w:left="0" w:right="0" w:firstLine="0"/>
                        <w:jc w:val="left"/>
                        <w:rPr>
                          <w:rFonts w:hint="default" w:ascii="Times New Roman" w:hAnsi="Times New Roman" w:eastAsia="Times New Roman" w:cs="Times New Roman"/>
                          <w:b w:val="0"/>
                          <w:i w:val="0"/>
                          <w:smallCaps w:val="0"/>
                          <w:strike w:val="0"/>
                          <w:color w:val="000000"/>
                          <w:sz w:val="28"/>
                          <w:vertAlign w:val="baseline"/>
                          <w:lang w:val="en-US"/>
                        </w:rPr>
                      </w:pPr>
                      <w:r>
                        <w:rPr>
                          <w:rFonts w:hint="default" w:ascii="Times New Roman" w:hAnsi="Times New Roman" w:eastAsia="Times New Roman" w:cs="Times New Roman"/>
                          <w:b w:val="0"/>
                          <w:i w:val="0"/>
                          <w:smallCaps w:val="0"/>
                          <w:strike w:val="0"/>
                          <w:color w:val="000000"/>
                          <w:sz w:val="28"/>
                          <w:vertAlign w:val="baseline"/>
                          <w:lang w:val="en-US"/>
                        </w:rPr>
                        <w:t>Karthi M E</w:t>
                      </w:r>
                    </w:p>
                    <w:p w14:paraId="75B592EA">
                      <w:pPr>
                        <w:numPr>
                          <w:ilvl w:val="0"/>
                          <w:numId w:val="4"/>
                        </w:numPr>
                        <w:spacing w:before="0" w:after="80" w:line="283" w:lineRule="auto"/>
                        <w:ind w:left="0" w:right="0" w:firstLine="0"/>
                        <w:jc w:val="left"/>
                        <w:rPr>
                          <w:rFonts w:hint="default" w:ascii="Times New Roman" w:hAnsi="Times New Roman" w:eastAsia="Times New Roman" w:cs="Times New Roman"/>
                          <w:b w:val="0"/>
                          <w:i w:val="0"/>
                          <w:smallCaps w:val="0"/>
                          <w:strike w:val="0"/>
                          <w:color w:val="000000"/>
                          <w:sz w:val="28"/>
                          <w:vertAlign w:val="baseline"/>
                          <w:lang w:val="en-US"/>
                        </w:rPr>
                      </w:pPr>
                      <w:r>
                        <w:rPr>
                          <w:rFonts w:hint="default" w:ascii="Times New Roman" w:hAnsi="Times New Roman" w:eastAsia="Times New Roman" w:cs="Times New Roman"/>
                          <w:b w:val="0"/>
                          <w:i w:val="0"/>
                          <w:smallCaps w:val="0"/>
                          <w:strike w:val="0"/>
                          <w:color w:val="000000"/>
                          <w:sz w:val="28"/>
                          <w:vertAlign w:val="baseline"/>
                          <w:lang w:val="en-US"/>
                        </w:rPr>
                        <w:t>Pugazharasan K</w:t>
                      </w:r>
                    </w:p>
                  </w:txbxContent>
                </v:textbox>
                <w10:wrap type="square"/>
              </v:rect>
            </w:pict>
          </mc:Fallback>
        </mc:AlternateContent>
      </w:r>
    </w:p>
    <w:p w14:paraId="5B5FD61C" w14:textId="77777777" w:rsidR="005542A9" w:rsidRDefault="00000000">
      <w:pPr>
        <w:rPr>
          <w:sz w:val="28"/>
          <w:szCs w:val="28"/>
        </w:rPr>
      </w:pPr>
      <w:r>
        <w:br w:type="page"/>
      </w:r>
    </w:p>
    <w:p w14:paraId="06A5D089" w14:textId="77777777" w:rsidR="005542A9" w:rsidRDefault="00000000">
      <w:pPr>
        <w:spacing w:after="160"/>
        <w:jc w:val="center"/>
        <w:rPr>
          <w:sz w:val="28"/>
          <w:szCs w:val="28"/>
        </w:rPr>
      </w:pPr>
      <w:r>
        <w:rPr>
          <w:b/>
          <w:bCs/>
          <w:sz w:val="28"/>
          <w:szCs w:val="28"/>
        </w:rPr>
        <w:lastRenderedPageBreak/>
        <w:t>INDIVIDUAL CONTRIBUTION STATEMENT</w:t>
      </w:r>
    </w:p>
    <w:tbl>
      <w:tblPr>
        <w:tblStyle w:val="Style167"/>
        <w:tblW w:w="107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5"/>
        <w:gridCol w:w="1576"/>
        <w:gridCol w:w="2268"/>
        <w:gridCol w:w="1843"/>
        <w:gridCol w:w="2126"/>
        <w:gridCol w:w="1017"/>
      </w:tblGrid>
      <w:tr w:rsidR="005542A9" w14:paraId="0DB470F7" w14:textId="77777777">
        <w:trPr>
          <w:trHeight w:val="978"/>
          <w:jc w:val="center"/>
        </w:trPr>
        <w:tc>
          <w:tcPr>
            <w:tcW w:w="1895" w:type="dxa"/>
            <w:shd w:val="clear" w:color="auto" w:fill="1F4E78"/>
            <w:vAlign w:val="center"/>
          </w:tcPr>
          <w:p w14:paraId="223DBB83" w14:textId="77777777" w:rsidR="005542A9" w:rsidRDefault="00000000">
            <w:pPr>
              <w:spacing w:after="0" w:line="240" w:lineRule="auto"/>
              <w:rPr>
                <w:sz w:val="24"/>
                <w:szCs w:val="24"/>
              </w:rPr>
            </w:pPr>
            <w:r>
              <w:rPr>
                <w:b/>
                <w:bCs/>
                <w:color w:val="FFFFFF"/>
                <w:sz w:val="24"/>
                <w:szCs w:val="24"/>
              </w:rPr>
              <w:t>Student / Register No.</w:t>
            </w:r>
          </w:p>
        </w:tc>
        <w:tc>
          <w:tcPr>
            <w:tcW w:w="1576" w:type="dxa"/>
            <w:shd w:val="clear" w:color="auto" w:fill="1F4E78"/>
            <w:vAlign w:val="center"/>
          </w:tcPr>
          <w:p w14:paraId="354F5CB8" w14:textId="77777777" w:rsidR="005542A9" w:rsidRDefault="00000000">
            <w:pPr>
              <w:spacing w:after="0" w:line="240" w:lineRule="auto"/>
              <w:rPr>
                <w:sz w:val="24"/>
                <w:szCs w:val="24"/>
              </w:rPr>
            </w:pPr>
            <w:r>
              <w:rPr>
                <w:b/>
                <w:bCs/>
                <w:color w:val="FFFFFF"/>
                <w:sz w:val="24"/>
                <w:szCs w:val="24"/>
              </w:rPr>
              <w:t>Primary Responsibility</w:t>
            </w:r>
          </w:p>
        </w:tc>
        <w:tc>
          <w:tcPr>
            <w:tcW w:w="2268" w:type="dxa"/>
            <w:shd w:val="clear" w:color="auto" w:fill="1F4E78"/>
            <w:vAlign w:val="center"/>
          </w:tcPr>
          <w:p w14:paraId="40A4C74D" w14:textId="77777777" w:rsidR="005542A9" w:rsidRDefault="00000000">
            <w:pPr>
              <w:spacing w:after="0" w:line="240" w:lineRule="auto"/>
              <w:rPr>
                <w:sz w:val="24"/>
                <w:szCs w:val="24"/>
              </w:rPr>
            </w:pPr>
            <w:r>
              <w:rPr>
                <w:b/>
                <w:bCs/>
                <w:color w:val="FFFFFF"/>
                <w:sz w:val="24"/>
                <w:szCs w:val="24"/>
              </w:rPr>
              <w:t>Design &amp; Development</w:t>
            </w:r>
          </w:p>
        </w:tc>
        <w:tc>
          <w:tcPr>
            <w:tcW w:w="1843" w:type="dxa"/>
            <w:shd w:val="clear" w:color="auto" w:fill="1F4E78"/>
            <w:vAlign w:val="center"/>
          </w:tcPr>
          <w:p w14:paraId="0C7EA141" w14:textId="77777777" w:rsidR="005542A9" w:rsidRDefault="00000000">
            <w:pPr>
              <w:spacing w:after="0" w:line="240" w:lineRule="auto"/>
              <w:rPr>
                <w:sz w:val="24"/>
                <w:szCs w:val="24"/>
              </w:rPr>
            </w:pPr>
            <w:r>
              <w:rPr>
                <w:b/>
                <w:bCs/>
                <w:color w:val="FFFFFF"/>
                <w:sz w:val="24"/>
                <w:szCs w:val="24"/>
              </w:rPr>
              <w:t>Testing &amp; Analysis</w:t>
            </w:r>
          </w:p>
        </w:tc>
        <w:tc>
          <w:tcPr>
            <w:tcW w:w="2126" w:type="dxa"/>
            <w:shd w:val="clear" w:color="auto" w:fill="1F4E78"/>
            <w:vAlign w:val="center"/>
          </w:tcPr>
          <w:p w14:paraId="70FCEAA4" w14:textId="77777777" w:rsidR="005542A9" w:rsidRDefault="00000000">
            <w:pPr>
              <w:spacing w:after="0" w:line="240" w:lineRule="auto"/>
              <w:rPr>
                <w:sz w:val="24"/>
                <w:szCs w:val="24"/>
              </w:rPr>
            </w:pPr>
            <w:r>
              <w:rPr>
                <w:b/>
                <w:bCs/>
                <w:color w:val="FFFFFF"/>
                <w:sz w:val="24"/>
                <w:szCs w:val="24"/>
              </w:rPr>
              <w:t>Report Contribution</w:t>
            </w:r>
          </w:p>
        </w:tc>
        <w:tc>
          <w:tcPr>
            <w:tcW w:w="1017" w:type="dxa"/>
            <w:shd w:val="clear" w:color="auto" w:fill="1F4E78"/>
            <w:vAlign w:val="center"/>
          </w:tcPr>
          <w:p w14:paraId="31C27FFA" w14:textId="77777777" w:rsidR="005542A9" w:rsidRDefault="00000000">
            <w:pPr>
              <w:spacing w:after="0" w:line="240" w:lineRule="auto"/>
              <w:rPr>
                <w:sz w:val="24"/>
                <w:szCs w:val="24"/>
              </w:rPr>
            </w:pPr>
            <w:r>
              <w:rPr>
                <w:b/>
                <w:bCs/>
                <w:color w:val="FFFFFF"/>
                <w:sz w:val="24"/>
                <w:szCs w:val="24"/>
              </w:rPr>
              <w:t>Approx. %</w:t>
            </w:r>
          </w:p>
        </w:tc>
      </w:tr>
      <w:tr w:rsidR="005542A9" w14:paraId="4EDB7B8B" w14:textId="77777777">
        <w:trPr>
          <w:trHeight w:val="3582"/>
          <w:jc w:val="center"/>
        </w:trPr>
        <w:tc>
          <w:tcPr>
            <w:tcW w:w="1895" w:type="dxa"/>
            <w:vAlign w:val="center"/>
          </w:tcPr>
          <w:p w14:paraId="5E5E70B8" w14:textId="77777777" w:rsidR="005542A9" w:rsidRDefault="00000000">
            <w:pPr>
              <w:spacing w:after="0" w:line="240" w:lineRule="auto"/>
              <w:rPr>
                <w:sz w:val="24"/>
                <w:szCs w:val="24"/>
                <w:lang w:val="en-US"/>
              </w:rPr>
            </w:pPr>
            <w:r>
              <w:rPr>
                <w:sz w:val="24"/>
                <w:szCs w:val="24"/>
                <w:lang w:val="en-US"/>
              </w:rPr>
              <w:t>Gautham G</w:t>
            </w:r>
          </w:p>
          <w:p w14:paraId="68173D80" w14:textId="77777777" w:rsidR="005542A9" w:rsidRDefault="00000000">
            <w:pPr>
              <w:spacing w:after="0" w:line="240" w:lineRule="auto"/>
              <w:rPr>
                <w:sz w:val="24"/>
                <w:szCs w:val="24"/>
                <w:lang w:val="en-US"/>
              </w:rPr>
            </w:pPr>
            <w:r>
              <w:rPr>
                <w:sz w:val="24"/>
                <w:szCs w:val="24"/>
                <w:lang w:val="en-US"/>
              </w:rPr>
              <w:t>192524371</w:t>
            </w:r>
          </w:p>
        </w:tc>
        <w:tc>
          <w:tcPr>
            <w:tcW w:w="1576" w:type="dxa"/>
            <w:vAlign w:val="center"/>
          </w:tcPr>
          <w:p w14:paraId="5E9F3E9A" w14:textId="77777777" w:rsidR="005542A9" w:rsidRDefault="00000000">
            <w:pPr>
              <w:spacing w:after="0" w:line="240" w:lineRule="auto"/>
              <w:rPr>
                <w:sz w:val="24"/>
                <w:szCs w:val="24"/>
                <w:lang w:val="en-US"/>
              </w:rPr>
            </w:pPr>
            <w:r>
              <w:rPr>
                <w:sz w:val="24"/>
                <w:szCs w:val="24"/>
              </w:rPr>
              <w:t xml:space="preserve">Module 1 – </w:t>
            </w:r>
            <w:r>
              <w:rPr>
                <w:sz w:val="24"/>
                <w:szCs w:val="24"/>
                <w:lang w:val="en-US"/>
              </w:rPr>
              <w:t>Water Network Modeling</w:t>
            </w:r>
          </w:p>
        </w:tc>
        <w:tc>
          <w:tcPr>
            <w:tcW w:w="2268" w:type="dxa"/>
            <w:vAlign w:val="center"/>
          </w:tcPr>
          <w:p w14:paraId="1E317164" w14:textId="77777777" w:rsidR="005542A9" w:rsidRDefault="00000000">
            <w:pPr>
              <w:spacing w:after="0" w:line="240" w:lineRule="auto"/>
              <w:rPr>
                <w:sz w:val="24"/>
                <w:szCs w:val="24"/>
              </w:rPr>
            </w:pPr>
            <w:r>
              <w:rPr>
                <w:sz w:val="24"/>
                <w:szCs w:val="24"/>
              </w:rPr>
              <w:t xml:space="preserve"> Creates the water network as a graph.</w:t>
            </w:r>
          </w:p>
          <w:p w14:paraId="69D7BBD4" w14:textId="77777777" w:rsidR="005542A9" w:rsidRDefault="00000000">
            <w:pPr>
              <w:spacing w:after="0" w:line="240" w:lineRule="auto"/>
              <w:rPr>
                <w:sz w:val="24"/>
                <w:szCs w:val="24"/>
              </w:rPr>
            </w:pPr>
            <w:r>
              <w:rPr>
                <w:sz w:val="24"/>
                <w:szCs w:val="24"/>
              </w:rPr>
              <w:t>Nodes represent water points.</w:t>
            </w:r>
          </w:p>
          <w:p w14:paraId="144D9E31" w14:textId="77777777" w:rsidR="005542A9" w:rsidRDefault="00000000">
            <w:pPr>
              <w:spacing w:after="0" w:line="240" w:lineRule="auto"/>
              <w:rPr>
                <w:sz w:val="24"/>
                <w:szCs w:val="24"/>
              </w:rPr>
            </w:pPr>
            <w:r>
              <w:rPr>
                <w:sz w:val="24"/>
                <w:szCs w:val="24"/>
              </w:rPr>
              <w:t>Edges represent pipelines.</w:t>
            </w:r>
          </w:p>
          <w:p w14:paraId="00BA800B" w14:textId="77777777" w:rsidR="005542A9" w:rsidRDefault="005542A9">
            <w:pPr>
              <w:spacing w:after="0" w:line="240" w:lineRule="auto"/>
              <w:rPr>
                <w:sz w:val="24"/>
                <w:szCs w:val="24"/>
              </w:rPr>
            </w:pPr>
          </w:p>
          <w:p w14:paraId="0DCEC8FE" w14:textId="77777777" w:rsidR="005542A9" w:rsidRDefault="00000000">
            <w:pPr>
              <w:spacing w:after="0" w:line="240" w:lineRule="auto"/>
              <w:rPr>
                <w:sz w:val="24"/>
                <w:szCs w:val="24"/>
              </w:rPr>
            </w:pPr>
            <w:r>
              <w:rPr>
                <w:sz w:val="24"/>
                <w:szCs w:val="24"/>
              </w:rPr>
              <w:t>Helps monitor water flow.</w:t>
            </w:r>
          </w:p>
        </w:tc>
        <w:tc>
          <w:tcPr>
            <w:tcW w:w="1843" w:type="dxa"/>
            <w:vAlign w:val="center"/>
          </w:tcPr>
          <w:p w14:paraId="51016515" w14:textId="77777777" w:rsidR="005542A9" w:rsidRDefault="00000000">
            <w:pPr>
              <w:spacing w:after="0" w:line="240" w:lineRule="auto"/>
              <w:rPr>
                <w:sz w:val="24"/>
                <w:szCs w:val="24"/>
              </w:rPr>
            </w:pPr>
            <w:r>
              <w:rPr>
                <w:sz w:val="24"/>
                <w:szCs w:val="24"/>
              </w:rPr>
              <w:t>Network connections are checked.</w:t>
            </w:r>
          </w:p>
          <w:p w14:paraId="3D8FAD6F" w14:textId="77777777" w:rsidR="005542A9" w:rsidRDefault="00000000">
            <w:pPr>
              <w:spacing w:after="0" w:line="240" w:lineRule="auto"/>
              <w:rPr>
                <w:sz w:val="24"/>
                <w:szCs w:val="24"/>
              </w:rPr>
            </w:pPr>
            <w:r>
              <w:rPr>
                <w:sz w:val="24"/>
                <w:szCs w:val="24"/>
              </w:rPr>
              <w:t>Flow values are verified.</w:t>
            </w:r>
          </w:p>
          <w:p w14:paraId="4BFD528A" w14:textId="77777777" w:rsidR="005542A9" w:rsidRDefault="00000000">
            <w:pPr>
              <w:spacing w:after="0" w:line="240" w:lineRule="auto"/>
              <w:rPr>
                <w:sz w:val="24"/>
                <w:szCs w:val="24"/>
              </w:rPr>
            </w:pPr>
            <w:r>
              <w:rPr>
                <w:sz w:val="24"/>
                <w:szCs w:val="24"/>
              </w:rPr>
              <w:t>Problems are identified.</w:t>
            </w:r>
          </w:p>
          <w:p w14:paraId="50546275" w14:textId="77777777" w:rsidR="005542A9" w:rsidRDefault="005542A9">
            <w:pPr>
              <w:spacing w:after="0" w:line="240" w:lineRule="auto"/>
              <w:rPr>
                <w:sz w:val="24"/>
                <w:szCs w:val="24"/>
              </w:rPr>
            </w:pPr>
          </w:p>
        </w:tc>
        <w:tc>
          <w:tcPr>
            <w:tcW w:w="2126" w:type="dxa"/>
            <w:vAlign w:val="center"/>
          </w:tcPr>
          <w:p w14:paraId="5051F2AD" w14:textId="77777777" w:rsidR="005542A9" w:rsidRDefault="00000000">
            <w:pPr>
              <w:spacing w:after="0" w:line="240" w:lineRule="auto"/>
              <w:rPr>
                <w:sz w:val="24"/>
                <w:szCs w:val="24"/>
              </w:rPr>
            </w:pPr>
            <w:r>
              <w:rPr>
                <w:sz w:val="24"/>
                <w:szCs w:val="24"/>
                <w:lang w:val="en-US"/>
              </w:rPr>
              <w:t>Module 1-</w:t>
            </w:r>
            <w:r>
              <w:rPr>
                <w:sz w:val="24"/>
                <w:szCs w:val="24"/>
              </w:rPr>
              <w:t>Explains the network structure.</w:t>
            </w:r>
          </w:p>
          <w:p w14:paraId="72D7BE52" w14:textId="77777777" w:rsidR="005542A9" w:rsidRDefault="00000000">
            <w:pPr>
              <w:spacing w:after="0" w:line="240" w:lineRule="auto"/>
              <w:rPr>
                <w:sz w:val="24"/>
                <w:szCs w:val="24"/>
              </w:rPr>
            </w:pPr>
            <w:r>
              <w:rPr>
                <w:sz w:val="24"/>
                <w:szCs w:val="24"/>
              </w:rPr>
              <w:t>Shows the graph-based model.</w:t>
            </w:r>
          </w:p>
          <w:p w14:paraId="59AD4A12" w14:textId="77777777" w:rsidR="005542A9" w:rsidRDefault="00000000">
            <w:pPr>
              <w:spacing w:after="0" w:line="240" w:lineRule="auto"/>
              <w:rPr>
                <w:sz w:val="24"/>
                <w:szCs w:val="24"/>
              </w:rPr>
            </w:pPr>
            <w:r>
              <w:rPr>
                <w:sz w:val="24"/>
                <w:szCs w:val="24"/>
              </w:rPr>
              <w:t>Presents testing results.</w:t>
            </w:r>
          </w:p>
          <w:p w14:paraId="67FF7F29" w14:textId="77777777" w:rsidR="005542A9" w:rsidRDefault="00000000">
            <w:pPr>
              <w:spacing w:after="0" w:line="240" w:lineRule="auto"/>
              <w:rPr>
                <w:sz w:val="24"/>
                <w:szCs w:val="24"/>
              </w:rPr>
            </w:pPr>
            <w:r>
              <w:rPr>
                <w:sz w:val="24"/>
                <w:szCs w:val="24"/>
              </w:rPr>
              <w:t>.</w:t>
            </w:r>
          </w:p>
        </w:tc>
        <w:tc>
          <w:tcPr>
            <w:tcW w:w="1017" w:type="dxa"/>
            <w:vAlign w:val="center"/>
          </w:tcPr>
          <w:p w14:paraId="4FBE33F1" w14:textId="77777777" w:rsidR="005542A9" w:rsidRDefault="00000000">
            <w:pPr>
              <w:spacing w:after="0" w:line="240" w:lineRule="auto"/>
              <w:rPr>
                <w:sz w:val="24"/>
                <w:szCs w:val="24"/>
                <w:lang w:val="en-US"/>
              </w:rPr>
            </w:pPr>
            <w:r>
              <w:rPr>
                <w:sz w:val="24"/>
                <w:szCs w:val="24"/>
                <w:lang w:val="en-US"/>
              </w:rPr>
              <w:t>20%</w:t>
            </w:r>
          </w:p>
        </w:tc>
      </w:tr>
      <w:tr w:rsidR="005542A9" w14:paraId="65B89722" w14:textId="77777777">
        <w:trPr>
          <w:trHeight w:val="2924"/>
          <w:jc w:val="center"/>
        </w:trPr>
        <w:tc>
          <w:tcPr>
            <w:tcW w:w="1895" w:type="dxa"/>
            <w:vAlign w:val="center"/>
          </w:tcPr>
          <w:p w14:paraId="551F58EA" w14:textId="77777777" w:rsidR="005542A9" w:rsidRDefault="00000000">
            <w:pPr>
              <w:spacing w:after="0" w:line="240" w:lineRule="auto"/>
              <w:rPr>
                <w:sz w:val="24"/>
                <w:szCs w:val="24"/>
                <w:lang w:val="en-US"/>
              </w:rPr>
            </w:pPr>
            <w:r>
              <w:rPr>
                <w:sz w:val="24"/>
                <w:szCs w:val="24"/>
                <w:lang w:val="en-US"/>
              </w:rPr>
              <w:t>Sankar R</w:t>
            </w:r>
          </w:p>
        </w:tc>
        <w:tc>
          <w:tcPr>
            <w:tcW w:w="1576" w:type="dxa"/>
            <w:vAlign w:val="center"/>
          </w:tcPr>
          <w:p w14:paraId="2EA2E58C" w14:textId="77777777" w:rsidR="005542A9" w:rsidRDefault="00000000">
            <w:pPr>
              <w:spacing w:after="0" w:line="240" w:lineRule="auto"/>
              <w:rPr>
                <w:sz w:val="24"/>
                <w:szCs w:val="24"/>
                <w:lang w:val="en-US"/>
              </w:rPr>
            </w:pPr>
            <w:r>
              <w:rPr>
                <w:sz w:val="24"/>
                <w:szCs w:val="24"/>
              </w:rPr>
              <w:t xml:space="preserve">Module 2 – </w:t>
            </w:r>
            <w:r>
              <w:rPr>
                <w:sz w:val="24"/>
                <w:szCs w:val="24"/>
                <w:lang w:val="en-US"/>
              </w:rPr>
              <w:t>Sensor Data Collection</w:t>
            </w:r>
          </w:p>
        </w:tc>
        <w:tc>
          <w:tcPr>
            <w:tcW w:w="2268" w:type="dxa"/>
            <w:vAlign w:val="center"/>
          </w:tcPr>
          <w:p w14:paraId="3A4CEBD9" w14:textId="77777777" w:rsidR="005542A9" w:rsidRDefault="00000000">
            <w:pPr>
              <w:spacing w:after="0" w:line="240" w:lineRule="auto"/>
              <w:rPr>
                <w:sz w:val="24"/>
                <w:szCs w:val="24"/>
              </w:rPr>
            </w:pPr>
            <w:r>
              <w:rPr>
                <w:sz w:val="24"/>
                <w:szCs w:val="24"/>
              </w:rPr>
              <w:t>Sensors collect water data.</w:t>
            </w:r>
          </w:p>
          <w:p w14:paraId="3400C251" w14:textId="77777777" w:rsidR="005542A9" w:rsidRDefault="00000000">
            <w:pPr>
              <w:spacing w:after="0" w:line="240" w:lineRule="auto"/>
              <w:rPr>
                <w:sz w:val="24"/>
                <w:szCs w:val="24"/>
              </w:rPr>
            </w:pPr>
            <w:r>
              <w:rPr>
                <w:sz w:val="24"/>
                <w:szCs w:val="24"/>
              </w:rPr>
              <w:t>Flow and pressure are monitored.</w:t>
            </w:r>
          </w:p>
          <w:p w14:paraId="1C2B7924" w14:textId="77777777" w:rsidR="005542A9" w:rsidRDefault="00000000">
            <w:pPr>
              <w:spacing w:after="0" w:line="240" w:lineRule="auto"/>
              <w:rPr>
                <w:sz w:val="24"/>
                <w:szCs w:val="24"/>
              </w:rPr>
            </w:pPr>
            <w:r>
              <w:rPr>
                <w:sz w:val="24"/>
                <w:szCs w:val="24"/>
              </w:rPr>
              <w:t>Data is stored for analysis.</w:t>
            </w:r>
          </w:p>
        </w:tc>
        <w:tc>
          <w:tcPr>
            <w:tcW w:w="1843" w:type="dxa"/>
            <w:vAlign w:val="center"/>
          </w:tcPr>
          <w:p w14:paraId="4AD31A24" w14:textId="77777777" w:rsidR="005542A9" w:rsidRDefault="00000000">
            <w:pPr>
              <w:spacing w:after="0" w:line="240" w:lineRule="auto"/>
              <w:rPr>
                <w:sz w:val="24"/>
                <w:szCs w:val="24"/>
              </w:rPr>
            </w:pPr>
            <w:r>
              <w:rPr>
                <w:sz w:val="24"/>
                <w:szCs w:val="24"/>
              </w:rPr>
              <w:t>Sensor readings are checked.</w:t>
            </w:r>
          </w:p>
          <w:p w14:paraId="1F9EBC89" w14:textId="77777777" w:rsidR="005542A9" w:rsidRDefault="00000000">
            <w:pPr>
              <w:spacing w:after="0" w:line="240" w:lineRule="auto"/>
              <w:rPr>
                <w:sz w:val="24"/>
                <w:szCs w:val="24"/>
              </w:rPr>
            </w:pPr>
            <w:r>
              <w:rPr>
                <w:sz w:val="24"/>
                <w:szCs w:val="24"/>
              </w:rPr>
              <w:t>Abnormal values are identified.</w:t>
            </w:r>
          </w:p>
          <w:p w14:paraId="27B38500" w14:textId="77777777" w:rsidR="005542A9" w:rsidRDefault="00000000">
            <w:pPr>
              <w:spacing w:after="0" w:line="240" w:lineRule="auto"/>
              <w:rPr>
                <w:sz w:val="24"/>
                <w:szCs w:val="24"/>
              </w:rPr>
            </w:pPr>
            <w:r>
              <w:rPr>
                <w:sz w:val="24"/>
                <w:szCs w:val="24"/>
              </w:rPr>
              <w:t>Data accuracy is verified.</w:t>
            </w:r>
          </w:p>
        </w:tc>
        <w:tc>
          <w:tcPr>
            <w:tcW w:w="2126" w:type="dxa"/>
            <w:vAlign w:val="center"/>
          </w:tcPr>
          <w:p w14:paraId="2D021171" w14:textId="77777777" w:rsidR="005542A9" w:rsidRDefault="00000000">
            <w:pPr>
              <w:spacing w:after="0" w:line="240" w:lineRule="auto"/>
              <w:rPr>
                <w:sz w:val="24"/>
                <w:szCs w:val="24"/>
                <w:lang w:val="en-US"/>
              </w:rPr>
            </w:pPr>
            <w:r>
              <w:rPr>
                <w:sz w:val="24"/>
                <w:szCs w:val="24"/>
              </w:rPr>
              <w:t>Module 2</w:t>
            </w:r>
            <w:r>
              <w:rPr>
                <w:sz w:val="24"/>
                <w:szCs w:val="24"/>
                <w:lang w:val="en-US"/>
              </w:rPr>
              <w:t>-Explains sensor data collection.</w:t>
            </w:r>
          </w:p>
          <w:p w14:paraId="4363D79E" w14:textId="77777777" w:rsidR="005542A9" w:rsidRDefault="00000000">
            <w:pPr>
              <w:spacing w:after="0" w:line="240" w:lineRule="auto"/>
              <w:rPr>
                <w:sz w:val="24"/>
                <w:szCs w:val="24"/>
                <w:lang w:val="en-US"/>
              </w:rPr>
            </w:pPr>
            <w:r>
              <w:rPr>
                <w:sz w:val="24"/>
                <w:szCs w:val="24"/>
                <w:lang w:val="en-US"/>
              </w:rPr>
              <w:t>Shows collected data.</w:t>
            </w:r>
          </w:p>
          <w:p w14:paraId="6853B1BF" w14:textId="77777777" w:rsidR="005542A9" w:rsidRDefault="00000000">
            <w:pPr>
              <w:spacing w:after="0" w:line="240" w:lineRule="auto"/>
              <w:rPr>
                <w:sz w:val="24"/>
                <w:szCs w:val="24"/>
                <w:lang w:val="en-US"/>
              </w:rPr>
            </w:pPr>
            <w:r>
              <w:rPr>
                <w:sz w:val="24"/>
                <w:szCs w:val="24"/>
                <w:lang w:val="en-US"/>
              </w:rPr>
              <w:t>Presents analysis results.</w:t>
            </w:r>
          </w:p>
        </w:tc>
        <w:tc>
          <w:tcPr>
            <w:tcW w:w="1017" w:type="dxa"/>
            <w:vAlign w:val="center"/>
          </w:tcPr>
          <w:p w14:paraId="6DD6D50F" w14:textId="77777777" w:rsidR="005542A9" w:rsidRDefault="00000000">
            <w:pPr>
              <w:spacing w:after="0" w:line="240" w:lineRule="auto"/>
              <w:rPr>
                <w:sz w:val="24"/>
                <w:szCs w:val="24"/>
              </w:rPr>
            </w:pPr>
            <w:r>
              <w:rPr>
                <w:sz w:val="24"/>
                <w:szCs w:val="24"/>
                <w:lang w:val="en-US"/>
              </w:rPr>
              <w:t>2</w:t>
            </w:r>
            <w:r>
              <w:rPr>
                <w:sz w:val="24"/>
                <w:szCs w:val="24"/>
              </w:rPr>
              <w:t>0%</w:t>
            </w:r>
          </w:p>
        </w:tc>
      </w:tr>
      <w:tr w:rsidR="005542A9" w14:paraId="63F318FD" w14:textId="77777777">
        <w:trPr>
          <w:trHeight w:val="2268"/>
          <w:jc w:val="center"/>
        </w:trPr>
        <w:tc>
          <w:tcPr>
            <w:tcW w:w="1895" w:type="dxa"/>
            <w:vAlign w:val="center"/>
          </w:tcPr>
          <w:p w14:paraId="758AE8C3" w14:textId="77777777" w:rsidR="005542A9" w:rsidRDefault="00000000">
            <w:pPr>
              <w:spacing w:after="0" w:line="240" w:lineRule="auto"/>
              <w:rPr>
                <w:sz w:val="24"/>
                <w:szCs w:val="24"/>
              </w:rPr>
            </w:pPr>
            <w:r>
              <w:rPr>
                <w:sz w:val="24"/>
                <w:szCs w:val="24"/>
              </w:rPr>
              <w:t>Kanish Kumar V</w:t>
            </w:r>
            <w:r>
              <w:rPr>
                <w:sz w:val="24"/>
                <w:szCs w:val="24"/>
              </w:rPr>
              <w:br/>
              <w:t>192524361</w:t>
            </w:r>
          </w:p>
          <w:p w14:paraId="6D1072E1" w14:textId="77777777" w:rsidR="005542A9" w:rsidRDefault="005542A9">
            <w:pPr>
              <w:spacing w:after="0" w:line="240" w:lineRule="auto"/>
              <w:rPr>
                <w:sz w:val="24"/>
                <w:szCs w:val="24"/>
              </w:rPr>
            </w:pPr>
          </w:p>
        </w:tc>
        <w:tc>
          <w:tcPr>
            <w:tcW w:w="1576" w:type="dxa"/>
            <w:vAlign w:val="center"/>
          </w:tcPr>
          <w:p w14:paraId="2B140D1D" w14:textId="77777777" w:rsidR="005542A9" w:rsidRDefault="00000000">
            <w:pPr>
              <w:spacing w:after="0" w:line="240" w:lineRule="auto"/>
              <w:rPr>
                <w:sz w:val="24"/>
                <w:szCs w:val="24"/>
                <w:lang w:val="en-US"/>
              </w:rPr>
            </w:pPr>
            <w:r>
              <w:rPr>
                <w:sz w:val="24"/>
                <w:szCs w:val="24"/>
              </w:rPr>
              <w:t xml:space="preserve">Module 3 – </w:t>
            </w:r>
            <w:r>
              <w:rPr>
                <w:sz w:val="24"/>
                <w:szCs w:val="24"/>
                <w:lang w:val="en-US"/>
              </w:rPr>
              <w:t>Graph Based Network Analysis</w:t>
            </w:r>
          </w:p>
        </w:tc>
        <w:tc>
          <w:tcPr>
            <w:tcW w:w="2268" w:type="dxa"/>
            <w:vAlign w:val="center"/>
          </w:tcPr>
          <w:p w14:paraId="3B47D040" w14:textId="77777777" w:rsidR="005542A9" w:rsidRDefault="00000000">
            <w:pPr>
              <w:spacing w:after="0" w:line="240" w:lineRule="auto"/>
              <w:rPr>
                <w:sz w:val="24"/>
                <w:szCs w:val="24"/>
              </w:rPr>
            </w:pPr>
            <w:r>
              <w:rPr>
                <w:sz w:val="24"/>
                <w:szCs w:val="24"/>
                <w:lang w:val="en-US"/>
              </w:rPr>
              <w:t>R</w:t>
            </w:r>
            <w:r>
              <w:rPr>
                <w:sz w:val="24"/>
                <w:szCs w:val="24"/>
              </w:rPr>
              <w:t>epresents the water system as a graph.</w:t>
            </w:r>
          </w:p>
          <w:p w14:paraId="4D0D025D" w14:textId="77777777" w:rsidR="005542A9" w:rsidRDefault="00000000">
            <w:pPr>
              <w:spacing w:after="0" w:line="240" w:lineRule="auto"/>
              <w:rPr>
                <w:sz w:val="24"/>
                <w:szCs w:val="24"/>
              </w:rPr>
            </w:pPr>
            <w:r>
              <w:rPr>
                <w:sz w:val="24"/>
                <w:szCs w:val="24"/>
              </w:rPr>
              <w:t>Analyzes nodes and pipelines.</w:t>
            </w:r>
          </w:p>
          <w:p w14:paraId="07207ED5" w14:textId="77777777" w:rsidR="005542A9" w:rsidRDefault="00000000">
            <w:pPr>
              <w:spacing w:after="0" w:line="240" w:lineRule="auto"/>
              <w:rPr>
                <w:sz w:val="24"/>
                <w:szCs w:val="24"/>
              </w:rPr>
            </w:pPr>
            <w:r>
              <w:rPr>
                <w:sz w:val="24"/>
                <w:szCs w:val="24"/>
              </w:rPr>
              <w:t>Finds important network points.</w:t>
            </w:r>
          </w:p>
        </w:tc>
        <w:tc>
          <w:tcPr>
            <w:tcW w:w="1843" w:type="dxa"/>
            <w:vAlign w:val="center"/>
          </w:tcPr>
          <w:p w14:paraId="04AE6B14" w14:textId="77777777" w:rsidR="005542A9" w:rsidRDefault="00000000">
            <w:pPr>
              <w:spacing w:after="0" w:line="240" w:lineRule="auto"/>
              <w:rPr>
                <w:sz w:val="24"/>
                <w:szCs w:val="24"/>
              </w:rPr>
            </w:pPr>
            <w:r>
              <w:rPr>
                <w:sz w:val="24"/>
                <w:szCs w:val="24"/>
              </w:rPr>
              <w:t>Network connections are tested.</w:t>
            </w:r>
          </w:p>
          <w:p w14:paraId="324E8C7F" w14:textId="77777777" w:rsidR="005542A9" w:rsidRDefault="00000000">
            <w:pPr>
              <w:spacing w:after="0" w:line="240" w:lineRule="auto"/>
              <w:rPr>
                <w:sz w:val="24"/>
                <w:szCs w:val="24"/>
              </w:rPr>
            </w:pPr>
            <w:r>
              <w:rPr>
                <w:sz w:val="24"/>
                <w:szCs w:val="24"/>
              </w:rPr>
              <w:t>Critical points are identified.</w:t>
            </w:r>
          </w:p>
          <w:p w14:paraId="0A70C0C0" w14:textId="77777777" w:rsidR="005542A9" w:rsidRDefault="00000000">
            <w:pPr>
              <w:spacing w:after="0" w:line="240" w:lineRule="auto"/>
              <w:rPr>
                <w:sz w:val="24"/>
                <w:szCs w:val="24"/>
              </w:rPr>
            </w:pPr>
            <w:r>
              <w:rPr>
                <w:sz w:val="24"/>
                <w:szCs w:val="24"/>
              </w:rPr>
              <w:t>Results are checked for accuracy.</w:t>
            </w:r>
          </w:p>
        </w:tc>
        <w:tc>
          <w:tcPr>
            <w:tcW w:w="2126" w:type="dxa"/>
            <w:vAlign w:val="center"/>
          </w:tcPr>
          <w:p w14:paraId="229F4CB6" w14:textId="77777777" w:rsidR="005542A9" w:rsidRDefault="00000000">
            <w:pPr>
              <w:spacing w:after="0" w:line="240" w:lineRule="auto"/>
              <w:rPr>
                <w:sz w:val="24"/>
                <w:szCs w:val="24"/>
                <w:lang w:val="en-US"/>
              </w:rPr>
            </w:pPr>
            <w:r>
              <w:rPr>
                <w:sz w:val="24"/>
                <w:szCs w:val="24"/>
              </w:rPr>
              <w:t>Module 3</w:t>
            </w:r>
            <w:r>
              <w:rPr>
                <w:sz w:val="24"/>
                <w:szCs w:val="24"/>
                <w:lang w:val="en-US"/>
              </w:rPr>
              <w:t>-Explains graph-based analysis.</w:t>
            </w:r>
          </w:p>
          <w:p w14:paraId="544E961E" w14:textId="77777777" w:rsidR="005542A9" w:rsidRDefault="00000000">
            <w:pPr>
              <w:spacing w:after="0" w:line="240" w:lineRule="auto"/>
              <w:rPr>
                <w:sz w:val="24"/>
                <w:szCs w:val="24"/>
                <w:lang w:val="en-US"/>
              </w:rPr>
            </w:pPr>
            <w:r>
              <w:rPr>
                <w:sz w:val="24"/>
                <w:szCs w:val="24"/>
                <w:lang w:val="en-US"/>
              </w:rPr>
              <w:t>Shows network analysis results.</w:t>
            </w:r>
          </w:p>
          <w:p w14:paraId="65E1D8FC" w14:textId="77777777" w:rsidR="005542A9" w:rsidRDefault="00000000">
            <w:pPr>
              <w:spacing w:after="0" w:line="240" w:lineRule="auto"/>
              <w:rPr>
                <w:sz w:val="24"/>
                <w:szCs w:val="24"/>
                <w:lang w:val="en-US"/>
              </w:rPr>
            </w:pPr>
            <w:r>
              <w:rPr>
                <w:sz w:val="24"/>
                <w:szCs w:val="24"/>
                <w:lang w:val="en-US"/>
              </w:rPr>
              <w:t>Helps identify water distribution problems.</w:t>
            </w:r>
          </w:p>
        </w:tc>
        <w:tc>
          <w:tcPr>
            <w:tcW w:w="1017" w:type="dxa"/>
            <w:vAlign w:val="center"/>
          </w:tcPr>
          <w:p w14:paraId="244E1E74" w14:textId="77777777" w:rsidR="005542A9" w:rsidRDefault="00000000">
            <w:pPr>
              <w:spacing w:after="0" w:line="240" w:lineRule="auto"/>
              <w:rPr>
                <w:sz w:val="24"/>
                <w:szCs w:val="24"/>
              </w:rPr>
            </w:pPr>
            <w:r>
              <w:rPr>
                <w:sz w:val="24"/>
                <w:szCs w:val="24"/>
                <w:lang w:val="en-US"/>
              </w:rPr>
              <w:t>20</w:t>
            </w:r>
            <w:r>
              <w:rPr>
                <w:sz w:val="24"/>
                <w:szCs w:val="24"/>
              </w:rPr>
              <w:t>%</w:t>
            </w:r>
          </w:p>
        </w:tc>
      </w:tr>
      <w:tr w:rsidR="005542A9" w14:paraId="1EBD6865" w14:textId="77777777">
        <w:trPr>
          <w:trHeight w:val="2268"/>
          <w:jc w:val="center"/>
        </w:trPr>
        <w:tc>
          <w:tcPr>
            <w:tcW w:w="1895" w:type="dxa"/>
            <w:vAlign w:val="center"/>
          </w:tcPr>
          <w:p w14:paraId="00127B61" w14:textId="77777777" w:rsidR="005542A9" w:rsidRDefault="00000000">
            <w:pPr>
              <w:spacing w:after="0" w:line="240" w:lineRule="auto"/>
              <w:rPr>
                <w:sz w:val="24"/>
                <w:szCs w:val="24"/>
                <w:lang w:val="en-US"/>
              </w:rPr>
            </w:pPr>
            <w:r>
              <w:rPr>
                <w:sz w:val="24"/>
                <w:szCs w:val="24"/>
                <w:lang w:val="en-US"/>
              </w:rPr>
              <w:t>Pugazharasan K</w:t>
            </w:r>
          </w:p>
          <w:p w14:paraId="6013E711" w14:textId="77777777" w:rsidR="005542A9" w:rsidRDefault="00000000">
            <w:pPr>
              <w:spacing w:after="0" w:line="240" w:lineRule="auto"/>
              <w:rPr>
                <w:sz w:val="24"/>
                <w:szCs w:val="24"/>
                <w:lang w:val="en-US"/>
              </w:rPr>
            </w:pPr>
            <w:r>
              <w:rPr>
                <w:sz w:val="24"/>
                <w:szCs w:val="24"/>
                <w:lang w:val="en-US"/>
              </w:rPr>
              <w:t>192511341</w:t>
            </w:r>
          </w:p>
        </w:tc>
        <w:tc>
          <w:tcPr>
            <w:tcW w:w="1576" w:type="dxa"/>
            <w:vAlign w:val="center"/>
          </w:tcPr>
          <w:p w14:paraId="7694652B" w14:textId="77777777" w:rsidR="005542A9" w:rsidRDefault="00000000">
            <w:pPr>
              <w:spacing w:after="0" w:line="240" w:lineRule="auto"/>
              <w:rPr>
                <w:sz w:val="24"/>
                <w:szCs w:val="24"/>
                <w:lang w:val="en-US"/>
              </w:rPr>
            </w:pPr>
            <w:r>
              <w:rPr>
                <w:sz w:val="24"/>
                <w:szCs w:val="24"/>
                <w:lang w:val="en-US"/>
              </w:rPr>
              <w:t>Module 4-Leak Detection &amp;Fault Identification</w:t>
            </w:r>
          </w:p>
        </w:tc>
        <w:tc>
          <w:tcPr>
            <w:tcW w:w="2268" w:type="dxa"/>
            <w:vAlign w:val="center"/>
          </w:tcPr>
          <w:p w14:paraId="35FA22F9" w14:textId="77777777" w:rsidR="005542A9" w:rsidRDefault="00000000">
            <w:pPr>
              <w:spacing w:after="0" w:line="240" w:lineRule="auto"/>
              <w:rPr>
                <w:sz w:val="24"/>
                <w:szCs w:val="24"/>
              </w:rPr>
            </w:pPr>
            <w:r>
              <w:rPr>
                <w:sz w:val="24"/>
                <w:szCs w:val="24"/>
              </w:rPr>
              <w:t>Monitors water flow and pressure.</w:t>
            </w:r>
          </w:p>
          <w:p w14:paraId="581C8A24" w14:textId="77777777" w:rsidR="005542A9" w:rsidRDefault="00000000">
            <w:pPr>
              <w:spacing w:after="0" w:line="240" w:lineRule="auto"/>
              <w:rPr>
                <w:sz w:val="24"/>
                <w:szCs w:val="24"/>
              </w:rPr>
            </w:pPr>
            <w:r>
              <w:rPr>
                <w:sz w:val="24"/>
                <w:szCs w:val="24"/>
              </w:rPr>
              <w:t>Detects unusual changes in readings.</w:t>
            </w:r>
          </w:p>
          <w:p w14:paraId="59EC5F31" w14:textId="77777777" w:rsidR="005542A9" w:rsidRDefault="00000000">
            <w:pPr>
              <w:spacing w:after="0" w:line="240" w:lineRule="auto"/>
              <w:rPr>
                <w:sz w:val="24"/>
                <w:szCs w:val="24"/>
              </w:rPr>
            </w:pPr>
            <w:r>
              <w:rPr>
                <w:sz w:val="24"/>
                <w:szCs w:val="24"/>
              </w:rPr>
              <w:t>Identifies possible leaks and faults.</w:t>
            </w:r>
          </w:p>
        </w:tc>
        <w:tc>
          <w:tcPr>
            <w:tcW w:w="1843" w:type="dxa"/>
            <w:vAlign w:val="center"/>
          </w:tcPr>
          <w:p w14:paraId="5C0CCC04" w14:textId="77777777" w:rsidR="005542A9" w:rsidRDefault="00000000">
            <w:pPr>
              <w:spacing w:after="0" w:line="240" w:lineRule="auto"/>
              <w:rPr>
                <w:sz w:val="24"/>
                <w:szCs w:val="24"/>
              </w:rPr>
            </w:pPr>
            <w:r>
              <w:rPr>
                <w:sz w:val="24"/>
                <w:szCs w:val="24"/>
              </w:rPr>
              <w:t>Tests normal and abnormal readings.</w:t>
            </w:r>
          </w:p>
          <w:p w14:paraId="71FBA0E6" w14:textId="77777777" w:rsidR="005542A9" w:rsidRDefault="00000000">
            <w:pPr>
              <w:spacing w:after="0" w:line="240" w:lineRule="auto"/>
              <w:rPr>
                <w:sz w:val="24"/>
                <w:szCs w:val="24"/>
              </w:rPr>
            </w:pPr>
            <w:r>
              <w:rPr>
                <w:sz w:val="24"/>
                <w:szCs w:val="24"/>
              </w:rPr>
              <w:t>Checks detected leaks.</w:t>
            </w:r>
          </w:p>
          <w:p w14:paraId="5D588386" w14:textId="77777777" w:rsidR="005542A9" w:rsidRDefault="00000000">
            <w:pPr>
              <w:spacing w:after="0" w:line="240" w:lineRule="auto"/>
              <w:rPr>
                <w:sz w:val="24"/>
                <w:szCs w:val="24"/>
              </w:rPr>
            </w:pPr>
            <w:r>
              <w:rPr>
                <w:sz w:val="24"/>
                <w:szCs w:val="24"/>
              </w:rPr>
              <w:t>Verifies fault identification.</w:t>
            </w:r>
          </w:p>
        </w:tc>
        <w:tc>
          <w:tcPr>
            <w:tcW w:w="2126" w:type="dxa"/>
            <w:vAlign w:val="center"/>
          </w:tcPr>
          <w:p w14:paraId="27BAA225" w14:textId="77777777" w:rsidR="005542A9" w:rsidRDefault="00000000">
            <w:pPr>
              <w:spacing w:after="0" w:line="240" w:lineRule="auto"/>
              <w:rPr>
                <w:sz w:val="24"/>
                <w:szCs w:val="24"/>
              </w:rPr>
            </w:pPr>
            <w:r>
              <w:rPr>
                <w:sz w:val="24"/>
                <w:szCs w:val="24"/>
                <w:lang w:val="en-US"/>
              </w:rPr>
              <w:t>E</w:t>
            </w:r>
            <w:r>
              <w:rPr>
                <w:sz w:val="24"/>
                <w:szCs w:val="24"/>
              </w:rPr>
              <w:t>xplains leak detection methods.</w:t>
            </w:r>
          </w:p>
          <w:p w14:paraId="3DEB1F96" w14:textId="77777777" w:rsidR="005542A9" w:rsidRDefault="005542A9">
            <w:pPr>
              <w:spacing w:after="0" w:line="240" w:lineRule="auto"/>
              <w:rPr>
                <w:sz w:val="24"/>
                <w:szCs w:val="24"/>
              </w:rPr>
            </w:pPr>
          </w:p>
          <w:p w14:paraId="0027958A" w14:textId="77777777" w:rsidR="005542A9" w:rsidRDefault="00000000">
            <w:pPr>
              <w:spacing w:after="0" w:line="240" w:lineRule="auto"/>
              <w:rPr>
                <w:sz w:val="24"/>
                <w:szCs w:val="24"/>
              </w:rPr>
            </w:pPr>
            <w:r>
              <w:rPr>
                <w:sz w:val="24"/>
                <w:szCs w:val="24"/>
              </w:rPr>
              <w:t>Shows detected faults.</w:t>
            </w:r>
          </w:p>
          <w:p w14:paraId="09A06CA9" w14:textId="77777777" w:rsidR="005542A9" w:rsidRDefault="005542A9">
            <w:pPr>
              <w:spacing w:after="0" w:line="240" w:lineRule="auto"/>
              <w:rPr>
                <w:sz w:val="24"/>
                <w:szCs w:val="24"/>
              </w:rPr>
            </w:pPr>
          </w:p>
          <w:p w14:paraId="6A75323C" w14:textId="77777777" w:rsidR="005542A9" w:rsidRDefault="00000000">
            <w:pPr>
              <w:spacing w:after="0" w:line="240" w:lineRule="auto"/>
              <w:rPr>
                <w:sz w:val="24"/>
                <w:szCs w:val="24"/>
              </w:rPr>
            </w:pPr>
            <w:r>
              <w:rPr>
                <w:sz w:val="24"/>
                <w:szCs w:val="24"/>
              </w:rPr>
              <w:t>Presents the analysis results.</w:t>
            </w:r>
          </w:p>
        </w:tc>
        <w:tc>
          <w:tcPr>
            <w:tcW w:w="1017" w:type="dxa"/>
            <w:vAlign w:val="center"/>
          </w:tcPr>
          <w:p w14:paraId="2D1521C6" w14:textId="77777777" w:rsidR="005542A9" w:rsidRDefault="00000000">
            <w:pPr>
              <w:spacing w:after="0" w:line="240" w:lineRule="auto"/>
              <w:rPr>
                <w:sz w:val="24"/>
                <w:szCs w:val="24"/>
                <w:lang w:val="en-US"/>
              </w:rPr>
            </w:pPr>
            <w:r>
              <w:rPr>
                <w:sz w:val="24"/>
                <w:szCs w:val="24"/>
                <w:lang w:val="en-US"/>
              </w:rPr>
              <w:t>15%</w:t>
            </w:r>
          </w:p>
        </w:tc>
      </w:tr>
      <w:tr w:rsidR="005542A9" w14:paraId="38BC3495" w14:textId="77777777">
        <w:trPr>
          <w:trHeight w:val="2268"/>
          <w:jc w:val="center"/>
        </w:trPr>
        <w:tc>
          <w:tcPr>
            <w:tcW w:w="1895" w:type="dxa"/>
            <w:vAlign w:val="center"/>
          </w:tcPr>
          <w:p w14:paraId="635ABEC2" w14:textId="77777777" w:rsidR="005542A9" w:rsidRDefault="00000000">
            <w:pPr>
              <w:spacing w:after="0" w:line="240" w:lineRule="auto"/>
              <w:rPr>
                <w:sz w:val="24"/>
                <w:szCs w:val="24"/>
                <w:lang w:val="en-US"/>
              </w:rPr>
            </w:pPr>
            <w:r>
              <w:rPr>
                <w:sz w:val="24"/>
                <w:szCs w:val="24"/>
                <w:lang w:val="en-US"/>
              </w:rPr>
              <w:lastRenderedPageBreak/>
              <w:t>Karthi M .E</w:t>
            </w:r>
          </w:p>
          <w:p w14:paraId="2B55110A" w14:textId="77777777" w:rsidR="005542A9" w:rsidRDefault="00000000">
            <w:pPr>
              <w:spacing w:after="0" w:line="240" w:lineRule="auto"/>
              <w:rPr>
                <w:sz w:val="24"/>
                <w:szCs w:val="24"/>
                <w:lang w:val="en-US"/>
              </w:rPr>
            </w:pPr>
            <w:r>
              <w:rPr>
                <w:b/>
                <w:bCs/>
                <w:sz w:val="21"/>
                <w:szCs w:val="21"/>
                <w:lang w:val="en-US"/>
              </w:rPr>
              <w:t>192521175</w:t>
            </w:r>
          </w:p>
        </w:tc>
        <w:tc>
          <w:tcPr>
            <w:tcW w:w="1576" w:type="dxa"/>
            <w:vAlign w:val="center"/>
          </w:tcPr>
          <w:p w14:paraId="797B6A12" w14:textId="77777777" w:rsidR="005542A9" w:rsidRDefault="00000000">
            <w:pPr>
              <w:spacing w:after="0" w:line="240" w:lineRule="auto"/>
              <w:rPr>
                <w:sz w:val="24"/>
                <w:szCs w:val="24"/>
                <w:lang w:val="en-US"/>
              </w:rPr>
            </w:pPr>
            <w:r>
              <w:rPr>
                <w:sz w:val="24"/>
                <w:szCs w:val="24"/>
                <w:lang w:val="en-US"/>
              </w:rPr>
              <w:t>Module 5-Smart Monitoring Dashboard</w:t>
            </w:r>
          </w:p>
        </w:tc>
        <w:tc>
          <w:tcPr>
            <w:tcW w:w="2268" w:type="dxa"/>
            <w:vAlign w:val="center"/>
          </w:tcPr>
          <w:p w14:paraId="0EA132A6" w14:textId="77777777" w:rsidR="005542A9" w:rsidRDefault="00000000">
            <w:pPr>
              <w:spacing w:after="0" w:line="240" w:lineRule="auto"/>
              <w:rPr>
                <w:sz w:val="24"/>
                <w:szCs w:val="24"/>
              </w:rPr>
            </w:pPr>
            <w:r>
              <w:rPr>
                <w:sz w:val="24"/>
                <w:szCs w:val="24"/>
              </w:rPr>
              <w:t>Displays water network data.</w:t>
            </w:r>
          </w:p>
          <w:p w14:paraId="5920B264" w14:textId="77777777" w:rsidR="005542A9" w:rsidRDefault="00000000">
            <w:pPr>
              <w:spacing w:after="0" w:line="240" w:lineRule="auto"/>
              <w:rPr>
                <w:sz w:val="24"/>
                <w:szCs w:val="24"/>
              </w:rPr>
            </w:pPr>
            <w:r>
              <w:rPr>
                <w:sz w:val="24"/>
                <w:szCs w:val="24"/>
              </w:rPr>
              <w:t>Shows flow and pressure values.</w:t>
            </w:r>
          </w:p>
          <w:p w14:paraId="566886FC" w14:textId="77777777" w:rsidR="005542A9" w:rsidRDefault="00000000">
            <w:pPr>
              <w:spacing w:after="0" w:line="240" w:lineRule="auto"/>
              <w:rPr>
                <w:sz w:val="24"/>
                <w:szCs w:val="24"/>
              </w:rPr>
            </w:pPr>
            <w:r>
              <w:rPr>
                <w:sz w:val="24"/>
                <w:szCs w:val="24"/>
              </w:rPr>
              <w:t>Provides real-time monitoring.</w:t>
            </w:r>
          </w:p>
          <w:p w14:paraId="030F5787" w14:textId="77777777" w:rsidR="005542A9" w:rsidRDefault="005542A9">
            <w:pPr>
              <w:spacing w:after="0" w:line="240" w:lineRule="auto"/>
              <w:rPr>
                <w:sz w:val="24"/>
                <w:szCs w:val="24"/>
              </w:rPr>
            </w:pPr>
          </w:p>
        </w:tc>
        <w:tc>
          <w:tcPr>
            <w:tcW w:w="1843" w:type="dxa"/>
            <w:vAlign w:val="center"/>
          </w:tcPr>
          <w:p w14:paraId="7E9D91AF" w14:textId="77777777" w:rsidR="005542A9" w:rsidRDefault="00000000">
            <w:pPr>
              <w:spacing w:after="0" w:line="240" w:lineRule="auto"/>
              <w:rPr>
                <w:sz w:val="24"/>
                <w:szCs w:val="24"/>
              </w:rPr>
            </w:pPr>
            <w:r>
              <w:rPr>
                <w:sz w:val="24"/>
                <w:szCs w:val="24"/>
              </w:rPr>
              <w:t>Dashboard values are checked.</w:t>
            </w:r>
          </w:p>
          <w:p w14:paraId="7DEAD6E4" w14:textId="77777777" w:rsidR="005542A9" w:rsidRDefault="00000000">
            <w:pPr>
              <w:spacing w:after="0" w:line="240" w:lineRule="auto"/>
              <w:rPr>
                <w:sz w:val="24"/>
                <w:szCs w:val="24"/>
              </w:rPr>
            </w:pPr>
            <w:r>
              <w:rPr>
                <w:sz w:val="24"/>
                <w:szCs w:val="24"/>
              </w:rPr>
              <w:t>Alerts are tested.</w:t>
            </w:r>
          </w:p>
          <w:p w14:paraId="3542E463" w14:textId="77777777" w:rsidR="005542A9" w:rsidRDefault="00000000">
            <w:pPr>
              <w:spacing w:after="0" w:line="240" w:lineRule="auto"/>
              <w:rPr>
                <w:sz w:val="24"/>
                <w:szCs w:val="24"/>
              </w:rPr>
            </w:pPr>
            <w:r>
              <w:rPr>
                <w:sz w:val="24"/>
                <w:szCs w:val="24"/>
              </w:rPr>
              <w:t>Display accuracy is verified.</w:t>
            </w:r>
          </w:p>
        </w:tc>
        <w:tc>
          <w:tcPr>
            <w:tcW w:w="2126" w:type="dxa"/>
            <w:vAlign w:val="center"/>
          </w:tcPr>
          <w:p w14:paraId="624071AB" w14:textId="77777777" w:rsidR="005542A9" w:rsidRDefault="00000000">
            <w:pPr>
              <w:spacing w:after="0" w:line="240" w:lineRule="auto"/>
              <w:rPr>
                <w:sz w:val="24"/>
                <w:szCs w:val="24"/>
              </w:rPr>
            </w:pPr>
            <w:r>
              <w:rPr>
                <w:sz w:val="24"/>
                <w:szCs w:val="24"/>
              </w:rPr>
              <w:t>Shows the monitoring dashboard.</w:t>
            </w:r>
          </w:p>
          <w:p w14:paraId="5D55A6CE" w14:textId="77777777" w:rsidR="005542A9" w:rsidRDefault="00000000">
            <w:pPr>
              <w:spacing w:after="0" w:line="240" w:lineRule="auto"/>
              <w:rPr>
                <w:sz w:val="24"/>
                <w:szCs w:val="24"/>
              </w:rPr>
            </w:pPr>
            <w:r>
              <w:rPr>
                <w:sz w:val="24"/>
                <w:szCs w:val="24"/>
              </w:rPr>
              <w:t>Presents real-time data.</w:t>
            </w:r>
          </w:p>
          <w:p w14:paraId="39ED0614" w14:textId="77777777" w:rsidR="005542A9" w:rsidRDefault="00000000">
            <w:pPr>
              <w:spacing w:after="0" w:line="240" w:lineRule="auto"/>
              <w:rPr>
                <w:sz w:val="24"/>
                <w:szCs w:val="24"/>
              </w:rPr>
            </w:pPr>
            <w:r>
              <w:rPr>
                <w:sz w:val="24"/>
                <w:szCs w:val="24"/>
              </w:rPr>
              <w:t>Displays alerts and network status.</w:t>
            </w:r>
          </w:p>
        </w:tc>
        <w:tc>
          <w:tcPr>
            <w:tcW w:w="1017" w:type="dxa"/>
            <w:vAlign w:val="center"/>
          </w:tcPr>
          <w:p w14:paraId="550EED8E" w14:textId="77777777" w:rsidR="005542A9" w:rsidRDefault="00000000">
            <w:pPr>
              <w:spacing w:after="0" w:line="240" w:lineRule="auto"/>
              <w:rPr>
                <w:sz w:val="24"/>
                <w:szCs w:val="24"/>
                <w:lang w:val="en-US"/>
              </w:rPr>
            </w:pPr>
            <w:r>
              <w:rPr>
                <w:sz w:val="24"/>
                <w:szCs w:val="24"/>
                <w:lang w:val="en-US"/>
              </w:rPr>
              <w:t>10%</w:t>
            </w:r>
          </w:p>
        </w:tc>
      </w:tr>
      <w:tr w:rsidR="005542A9" w14:paraId="2ABBF0DA" w14:textId="77777777">
        <w:trPr>
          <w:trHeight w:val="2268"/>
          <w:jc w:val="center"/>
        </w:trPr>
        <w:tc>
          <w:tcPr>
            <w:tcW w:w="1895" w:type="dxa"/>
            <w:vAlign w:val="center"/>
          </w:tcPr>
          <w:p w14:paraId="273A035C" w14:textId="77777777" w:rsidR="005542A9" w:rsidRDefault="00000000">
            <w:pPr>
              <w:spacing w:after="0" w:line="240" w:lineRule="auto"/>
              <w:rPr>
                <w:sz w:val="24"/>
                <w:szCs w:val="24"/>
                <w:lang w:val="en-US"/>
              </w:rPr>
            </w:pPr>
            <w:r>
              <w:rPr>
                <w:sz w:val="24"/>
                <w:szCs w:val="24"/>
                <w:lang w:val="en-US"/>
              </w:rPr>
              <w:t>Jeevesh G</w:t>
            </w:r>
          </w:p>
          <w:p w14:paraId="779FA1FB" w14:textId="77777777" w:rsidR="005542A9" w:rsidRDefault="00000000">
            <w:pPr>
              <w:spacing w:after="0" w:line="240" w:lineRule="auto"/>
              <w:rPr>
                <w:sz w:val="24"/>
                <w:szCs w:val="24"/>
                <w:lang w:val="en-US"/>
              </w:rPr>
            </w:pPr>
            <w:r>
              <w:rPr>
                <w:sz w:val="24"/>
                <w:szCs w:val="24"/>
                <w:lang w:val="en-US"/>
              </w:rPr>
              <w:t>192511440</w:t>
            </w:r>
          </w:p>
        </w:tc>
        <w:tc>
          <w:tcPr>
            <w:tcW w:w="1576" w:type="dxa"/>
            <w:vAlign w:val="center"/>
          </w:tcPr>
          <w:p w14:paraId="421617EA" w14:textId="77777777" w:rsidR="005542A9" w:rsidRDefault="00000000">
            <w:pPr>
              <w:spacing w:after="0" w:line="240" w:lineRule="auto"/>
              <w:rPr>
                <w:sz w:val="24"/>
                <w:szCs w:val="24"/>
                <w:lang w:val="en-US"/>
              </w:rPr>
            </w:pPr>
            <w:r>
              <w:rPr>
                <w:sz w:val="24"/>
                <w:szCs w:val="24"/>
                <w:lang w:val="en-US"/>
              </w:rPr>
              <w:t>Module 6-Optimization&amp;Decision Support</w:t>
            </w:r>
          </w:p>
        </w:tc>
        <w:tc>
          <w:tcPr>
            <w:tcW w:w="2268" w:type="dxa"/>
            <w:vAlign w:val="center"/>
          </w:tcPr>
          <w:p w14:paraId="64A03DE7" w14:textId="77777777" w:rsidR="005542A9" w:rsidRDefault="00000000">
            <w:pPr>
              <w:spacing w:after="0" w:line="240" w:lineRule="auto"/>
              <w:rPr>
                <w:sz w:val="24"/>
                <w:szCs w:val="24"/>
              </w:rPr>
            </w:pPr>
            <w:r>
              <w:rPr>
                <w:sz w:val="24"/>
                <w:szCs w:val="24"/>
              </w:rPr>
              <w:t>Analyzes network performance.</w:t>
            </w:r>
          </w:p>
          <w:p w14:paraId="7273B536" w14:textId="77777777" w:rsidR="005542A9" w:rsidRDefault="00000000">
            <w:pPr>
              <w:spacing w:after="0" w:line="240" w:lineRule="auto"/>
              <w:rPr>
                <w:sz w:val="24"/>
                <w:szCs w:val="24"/>
              </w:rPr>
            </w:pPr>
            <w:r>
              <w:rPr>
                <w:sz w:val="24"/>
                <w:szCs w:val="24"/>
              </w:rPr>
              <w:t>Finds better water flow paths.</w:t>
            </w:r>
          </w:p>
          <w:p w14:paraId="5BFBC0D7" w14:textId="77777777" w:rsidR="005542A9" w:rsidRDefault="00000000">
            <w:pPr>
              <w:spacing w:after="0" w:line="240" w:lineRule="auto"/>
              <w:rPr>
                <w:sz w:val="24"/>
                <w:szCs w:val="24"/>
              </w:rPr>
            </w:pPr>
            <w:r>
              <w:rPr>
                <w:sz w:val="24"/>
                <w:szCs w:val="24"/>
              </w:rPr>
              <w:t>Supports quick decisions.</w:t>
            </w:r>
          </w:p>
          <w:p w14:paraId="6421EB6B" w14:textId="77777777" w:rsidR="005542A9" w:rsidRDefault="005542A9">
            <w:pPr>
              <w:spacing w:after="0" w:line="240" w:lineRule="auto"/>
              <w:rPr>
                <w:sz w:val="24"/>
                <w:szCs w:val="24"/>
              </w:rPr>
            </w:pPr>
          </w:p>
        </w:tc>
        <w:tc>
          <w:tcPr>
            <w:tcW w:w="1843" w:type="dxa"/>
            <w:vAlign w:val="center"/>
          </w:tcPr>
          <w:p w14:paraId="0451569E" w14:textId="77777777" w:rsidR="005542A9" w:rsidRDefault="00000000">
            <w:pPr>
              <w:spacing w:after="0" w:line="240" w:lineRule="auto"/>
              <w:rPr>
                <w:sz w:val="24"/>
                <w:szCs w:val="24"/>
              </w:rPr>
            </w:pPr>
            <w:r>
              <w:rPr>
                <w:sz w:val="24"/>
                <w:szCs w:val="24"/>
              </w:rPr>
              <w:t>Tests different network conditions.</w:t>
            </w:r>
          </w:p>
          <w:p w14:paraId="3F74B0B5" w14:textId="77777777" w:rsidR="005542A9" w:rsidRDefault="00000000">
            <w:pPr>
              <w:spacing w:after="0" w:line="240" w:lineRule="auto"/>
              <w:rPr>
                <w:sz w:val="24"/>
                <w:szCs w:val="24"/>
              </w:rPr>
            </w:pPr>
            <w:r>
              <w:rPr>
                <w:sz w:val="24"/>
                <w:szCs w:val="24"/>
              </w:rPr>
              <w:t>Compares the results.</w:t>
            </w:r>
          </w:p>
          <w:p w14:paraId="7AABEA44" w14:textId="77777777" w:rsidR="005542A9" w:rsidRDefault="00000000">
            <w:pPr>
              <w:spacing w:after="0" w:line="240" w:lineRule="auto"/>
              <w:rPr>
                <w:sz w:val="24"/>
                <w:szCs w:val="24"/>
              </w:rPr>
            </w:pPr>
            <w:r>
              <w:rPr>
                <w:sz w:val="24"/>
                <w:szCs w:val="24"/>
              </w:rPr>
              <w:t>Checks the best solution.</w:t>
            </w:r>
          </w:p>
          <w:p w14:paraId="30471CBA" w14:textId="77777777" w:rsidR="005542A9" w:rsidRDefault="005542A9">
            <w:pPr>
              <w:spacing w:after="0" w:line="240" w:lineRule="auto"/>
              <w:rPr>
                <w:sz w:val="24"/>
                <w:szCs w:val="24"/>
              </w:rPr>
            </w:pPr>
          </w:p>
        </w:tc>
        <w:tc>
          <w:tcPr>
            <w:tcW w:w="2126" w:type="dxa"/>
            <w:vAlign w:val="center"/>
          </w:tcPr>
          <w:p w14:paraId="3325E64F" w14:textId="77777777" w:rsidR="005542A9" w:rsidRDefault="00000000">
            <w:pPr>
              <w:spacing w:after="0" w:line="240" w:lineRule="auto"/>
              <w:rPr>
                <w:sz w:val="24"/>
                <w:szCs w:val="24"/>
              </w:rPr>
            </w:pPr>
            <w:r>
              <w:rPr>
                <w:sz w:val="24"/>
                <w:szCs w:val="24"/>
              </w:rPr>
              <w:t>Explains optimization methods.</w:t>
            </w:r>
          </w:p>
          <w:p w14:paraId="50013D44" w14:textId="77777777" w:rsidR="005542A9" w:rsidRDefault="00000000">
            <w:pPr>
              <w:spacing w:after="0" w:line="240" w:lineRule="auto"/>
              <w:rPr>
                <w:sz w:val="24"/>
                <w:szCs w:val="24"/>
              </w:rPr>
            </w:pPr>
            <w:r>
              <w:rPr>
                <w:sz w:val="24"/>
                <w:szCs w:val="24"/>
              </w:rPr>
              <w:t>Shows improved network performance.</w:t>
            </w:r>
          </w:p>
          <w:p w14:paraId="5A982800" w14:textId="77777777" w:rsidR="005542A9" w:rsidRDefault="00000000">
            <w:pPr>
              <w:spacing w:after="0" w:line="240" w:lineRule="auto"/>
              <w:rPr>
                <w:sz w:val="24"/>
                <w:szCs w:val="24"/>
              </w:rPr>
            </w:pPr>
            <w:r>
              <w:rPr>
                <w:sz w:val="24"/>
                <w:szCs w:val="24"/>
              </w:rPr>
              <w:t>Supports efficient water management.</w:t>
            </w:r>
          </w:p>
        </w:tc>
        <w:tc>
          <w:tcPr>
            <w:tcW w:w="1017" w:type="dxa"/>
            <w:vAlign w:val="center"/>
          </w:tcPr>
          <w:p w14:paraId="1A438116" w14:textId="77777777" w:rsidR="005542A9" w:rsidRDefault="00000000">
            <w:pPr>
              <w:spacing w:after="0" w:line="240" w:lineRule="auto"/>
              <w:rPr>
                <w:sz w:val="24"/>
                <w:szCs w:val="24"/>
                <w:lang w:val="en-US"/>
              </w:rPr>
            </w:pPr>
            <w:r>
              <w:rPr>
                <w:sz w:val="24"/>
                <w:szCs w:val="24"/>
                <w:lang w:val="en-US"/>
              </w:rPr>
              <w:t>15%</w:t>
            </w:r>
          </w:p>
        </w:tc>
      </w:tr>
    </w:tbl>
    <w:p w14:paraId="07139618" w14:textId="77777777" w:rsidR="005542A9" w:rsidRDefault="005542A9">
      <w:pPr>
        <w:spacing w:after="20"/>
        <w:rPr>
          <w:sz w:val="28"/>
          <w:szCs w:val="28"/>
        </w:rPr>
      </w:pPr>
    </w:p>
    <w:p w14:paraId="1571C15B" w14:textId="77777777" w:rsidR="005542A9" w:rsidRDefault="00000000">
      <w:pPr>
        <w:rPr>
          <w:sz w:val="28"/>
          <w:szCs w:val="28"/>
        </w:rPr>
      </w:pPr>
      <w:r>
        <w:br w:type="page"/>
      </w:r>
    </w:p>
    <w:p w14:paraId="48138119" w14:textId="77777777" w:rsidR="005542A9" w:rsidRDefault="00000000">
      <w:pPr>
        <w:spacing w:after="160"/>
        <w:jc w:val="both"/>
      </w:pPr>
      <w:r>
        <w:rPr>
          <w:b/>
          <w:bCs/>
          <w:sz w:val="28"/>
          <w:szCs w:val="28"/>
        </w:rPr>
        <w:lastRenderedPageBreak/>
        <w:t xml:space="preserve">                                                 ABSTRACT</w:t>
      </w:r>
    </w:p>
    <w:p w14:paraId="2F4C6909" w14:textId="77777777" w:rsidR="005542A9" w:rsidRDefault="005542A9">
      <w:pPr>
        <w:jc w:val="both"/>
      </w:pPr>
    </w:p>
    <w:p w14:paraId="216646A7" w14:textId="77777777" w:rsidR="005542A9" w:rsidRDefault="00000000">
      <w:pPr>
        <w:spacing w:line="360" w:lineRule="auto"/>
        <w:jc w:val="both"/>
        <w:rPr>
          <w:sz w:val="28"/>
          <w:szCs w:val="28"/>
        </w:rPr>
      </w:pPr>
      <w:r>
        <w:rPr>
          <w:sz w:val="28"/>
          <w:szCs w:val="28"/>
        </w:rPr>
        <w:t>The Smart Water Distribution Monitoring Using Graph-Based Network Analysis system is developed to provide an efficient and intelligent method for monitoring water distribution networks. The system represents the water network as a graph, where junctions, tanks, pumps, and supply points are treated as nodes and pipelines are represented as edges. Sensors are used to collect important data such as water flow, pressure, and water level. The collected data is analyzed to identify abnormal conditions, possible leaks, pipeline faults, pressure changes, and critical network points. A smart monitoring dashboard provides a simple view of the network status, sensor readings, and alerts in real time. Graph-based analysis helps understand network connectivity and supports better water-flow management. The optimization module analyzes the network and helps select suitable solutions for efficient water distribution. The system can reduce water wastage, improve fault detection, support quick decision-making, and increase the overall reliability of the water supply system. Thus, the proposed system provides a simple and effective approach for real-time monitoring, fault identification, network analysis, and optimization of modern water distribution networks.</w:t>
      </w:r>
    </w:p>
    <w:p w14:paraId="6BB139F9" w14:textId="77777777" w:rsidR="005542A9" w:rsidRDefault="005542A9">
      <w:pPr>
        <w:spacing w:line="360" w:lineRule="auto"/>
        <w:jc w:val="both"/>
        <w:rPr>
          <w:sz w:val="28"/>
          <w:szCs w:val="28"/>
        </w:rPr>
      </w:pPr>
    </w:p>
    <w:p w14:paraId="090A0656" w14:textId="77777777" w:rsidR="005542A9" w:rsidRDefault="00000000">
      <w:pPr>
        <w:spacing w:line="360" w:lineRule="auto"/>
        <w:jc w:val="both"/>
        <w:rPr>
          <w:sz w:val="28"/>
          <w:szCs w:val="28"/>
        </w:rPr>
      </w:pPr>
      <w:r>
        <w:rPr>
          <w:sz w:val="28"/>
          <w:szCs w:val="28"/>
        </w:rPr>
        <w:t>Keywords: Smart Water Distribution, Graph-Based Network, Sensor Data Collection, Water Flow Monitoring, Leak Detection, Fault Identification, Real-Time Dashboard, Network Optimization, Decision Support, Water Management.</w:t>
      </w:r>
    </w:p>
    <w:p w14:paraId="60A1D4E7" w14:textId="77777777" w:rsidR="005542A9" w:rsidRDefault="005542A9">
      <w:pPr>
        <w:spacing w:after="120"/>
        <w:jc w:val="both"/>
        <w:rPr>
          <w:b/>
          <w:bCs/>
          <w:sz w:val="28"/>
          <w:szCs w:val="28"/>
        </w:rPr>
      </w:pPr>
    </w:p>
    <w:p w14:paraId="3B717C95" w14:textId="77777777" w:rsidR="005542A9" w:rsidRDefault="005542A9">
      <w:pPr>
        <w:spacing w:after="120"/>
        <w:jc w:val="both"/>
        <w:rPr>
          <w:b/>
          <w:bCs/>
          <w:sz w:val="28"/>
          <w:szCs w:val="28"/>
        </w:rPr>
      </w:pPr>
    </w:p>
    <w:p w14:paraId="0BC531BB" w14:textId="77777777" w:rsidR="005542A9" w:rsidRDefault="005542A9">
      <w:pPr>
        <w:spacing w:after="120"/>
        <w:jc w:val="both"/>
        <w:rPr>
          <w:b/>
          <w:bCs/>
          <w:sz w:val="28"/>
          <w:szCs w:val="28"/>
        </w:rPr>
      </w:pPr>
    </w:p>
    <w:p w14:paraId="27117EFE" w14:textId="77777777" w:rsidR="005542A9" w:rsidRDefault="005542A9">
      <w:pPr>
        <w:spacing w:after="120"/>
        <w:jc w:val="both"/>
        <w:rPr>
          <w:b/>
          <w:bCs/>
          <w:sz w:val="28"/>
          <w:szCs w:val="28"/>
        </w:rPr>
      </w:pPr>
    </w:p>
    <w:p w14:paraId="6541A89E" w14:textId="77777777" w:rsidR="005542A9" w:rsidRDefault="005542A9">
      <w:pPr>
        <w:spacing w:after="120"/>
        <w:jc w:val="both"/>
        <w:rPr>
          <w:b/>
          <w:bCs/>
          <w:sz w:val="28"/>
          <w:szCs w:val="28"/>
        </w:rPr>
      </w:pPr>
    </w:p>
    <w:p w14:paraId="22EEA724" w14:textId="77777777" w:rsidR="005542A9" w:rsidRDefault="005542A9">
      <w:pPr>
        <w:spacing w:after="120"/>
        <w:jc w:val="both"/>
        <w:rPr>
          <w:b/>
          <w:bCs/>
          <w:sz w:val="28"/>
          <w:szCs w:val="28"/>
        </w:rPr>
      </w:pPr>
    </w:p>
    <w:p w14:paraId="388EDF94" w14:textId="77777777" w:rsidR="005542A9" w:rsidRDefault="005542A9">
      <w:pPr>
        <w:spacing w:after="120"/>
        <w:jc w:val="both"/>
        <w:rPr>
          <w:b/>
          <w:bCs/>
          <w:sz w:val="28"/>
          <w:szCs w:val="28"/>
        </w:rPr>
      </w:pPr>
    </w:p>
    <w:p w14:paraId="5C23FFE3" w14:textId="77777777" w:rsidR="005542A9" w:rsidRDefault="00000000">
      <w:pPr>
        <w:spacing w:after="120"/>
        <w:jc w:val="both"/>
        <w:rPr>
          <w:sz w:val="28"/>
          <w:szCs w:val="28"/>
        </w:rPr>
      </w:pPr>
      <w:r>
        <w:rPr>
          <w:b/>
          <w:bCs/>
          <w:sz w:val="28"/>
          <w:szCs w:val="28"/>
        </w:rPr>
        <w:lastRenderedPageBreak/>
        <w:t>TABLE OF CONTENTS</w:t>
      </w:r>
    </w:p>
    <w:tbl>
      <w:tblPr>
        <w:tblStyle w:val="Style168"/>
        <w:tblW w:w="99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24"/>
        <w:gridCol w:w="3346"/>
        <w:gridCol w:w="3323"/>
      </w:tblGrid>
      <w:tr w:rsidR="005542A9" w14:paraId="4F0D0679" w14:textId="77777777" w:rsidTr="00BE7FE7">
        <w:trPr>
          <w:trHeight w:val="344"/>
          <w:jc w:val="center"/>
        </w:trPr>
        <w:tc>
          <w:tcPr>
            <w:tcW w:w="3324" w:type="dxa"/>
            <w:shd w:val="clear" w:color="auto" w:fill="1F4E78"/>
            <w:vAlign w:val="center"/>
          </w:tcPr>
          <w:p w14:paraId="6C1CA079" w14:textId="77777777" w:rsidR="005542A9" w:rsidRDefault="00000000">
            <w:pPr>
              <w:spacing w:after="0" w:line="240" w:lineRule="auto"/>
              <w:rPr>
                <w:sz w:val="24"/>
                <w:szCs w:val="24"/>
              </w:rPr>
            </w:pPr>
            <w:r>
              <w:rPr>
                <w:b/>
                <w:bCs/>
                <w:color w:val="FFFFFF"/>
                <w:sz w:val="24"/>
                <w:szCs w:val="24"/>
              </w:rPr>
              <w:t>Chapter</w:t>
            </w:r>
          </w:p>
        </w:tc>
        <w:tc>
          <w:tcPr>
            <w:tcW w:w="3346" w:type="dxa"/>
            <w:shd w:val="clear" w:color="auto" w:fill="1F4E78"/>
            <w:vAlign w:val="center"/>
          </w:tcPr>
          <w:p w14:paraId="21452936" w14:textId="77777777" w:rsidR="005542A9" w:rsidRDefault="00000000">
            <w:pPr>
              <w:spacing w:after="0" w:line="240" w:lineRule="auto"/>
              <w:rPr>
                <w:sz w:val="24"/>
                <w:szCs w:val="24"/>
              </w:rPr>
            </w:pPr>
            <w:r>
              <w:rPr>
                <w:b/>
                <w:bCs/>
                <w:color w:val="FFFFFF"/>
                <w:sz w:val="24"/>
                <w:szCs w:val="24"/>
              </w:rPr>
              <w:t>Title</w:t>
            </w:r>
          </w:p>
        </w:tc>
        <w:tc>
          <w:tcPr>
            <w:tcW w:w="3323" w:type="dxa"/>
            <w:shd w:val="clear" w:color="auto" w:fill="1F4E78"/>
            <w:vAlign w:val="center"/>
          </w:tcPr>
          <w:p w14:paraId="754ABBA1" w14:textId="77777777" w:rsidR="005542A9" w:rsidRDefault="00000000">
            <w:pPr>
              <w:spacing w:after="0" w:line="240" w:lineRule="auto"/>
              <w:rPr>
                <w:sz w:val="24"/>
                <w:szCs w:val="24"/>
              </w:rPr>
            </w:pPr>
            <w:r>
              <w:rPr>
                <w:b/>
                <w:bCs/>
                <w:color w:val="FFFFFF"/>
                <w:sz w:val="24"/>
                <w:szCs w:val="24"/>
              </w:rPr>
              <w:t>Approx. Page</w:t>
            </w:r>
          </w:p>
        </w:tc>
      </w:tr>
      <w:tr w:rsidR="005542A9" w14:paraId="22A6DAD1" w14:textId="77777777" w:rsidTr="00BE7FE7">
        <w:trPr>
          <w:trHeight w:val="677"/>
          <w:jc w:val="center"/>
        </w:trPr>
        <w:tc>
          <w:tcPr>
            <w:tcW w:w="3324" w:type="dxa"/>
            <w:vAlign w:val="center"/>
          </w:tcPr>
          <w:p w14:paraId="41BE3AE1" w14:textId="77777777" w:rsidR="005542A9" w:rsidRDefault="00000000">
            <w:pPr>
              <w:spacing w:after="0" w:line="240" w:lineRule="auto"/>
              <w:rPr>
                <w:sz w:val="24"/>
                <w:szCs w:val="24"/>
              </w:rPr>
            </w:pPr>
            <w:r>
              <w:rPr>
                <w:sz w:val="24"/>
                <w:szCs w:val="24"/>
              </w:rPr>
              <w:t>1</w:t>
            </w:r>
          </w:p>
        </w:tc>
        <w:tc>
          <w:tcPr>
            <w:tcW w:w="3346" w:type="dxa"/>
            <w:vAlign w:val="center"/>
          </w:tcPr>
          <w:p w14:paraId="39E5AB4C" w14:textId="77777777" w:rsidR="005542A9" w:rsidRDefault="00000000">
            <w:pPr>
              <w:spacing w:after="0" w:line="240" w:lineRule="auto"/>
              <w:rPr>
                <w:sz w:val="24"/>
                <w:szCs w:val="24"/>
              </w:rPr>
            </w:pPr>
            <w:r>
              <w:rPr>
                <w:sz w:val="24"/>
                <w:szCs w:val="24"/>
              </w:rPr>
              <w:t>Introduction, Need and Problem Definition</w:t>
            </w:r>
          </w:p>
        </w:tc>
        <w:tc>
          <w:tcPr>
            <w:tcW w:w="3323" w:type="dxa"/>
            <w:vAlign w:val="center"/>
          </w:tcPr>
          <w:p w14:paraId="3AE9491E" w14:textId="77777777" w:rsidR="005542A9" w:rsidRDefault="00000000">
            <w:pPr>
              <w:spacing w:after="0" w:line="240" w:lineRule="auto"/>
              <w:rPr>
                <w:sz w:val="24"/>
                <w:szCs w:val="24"/>
                <w:lang w:val="en-US"/>
              </w:rPr>
            </w:pPr>
            <w:r>
              <w:rPr>
                <w:sz w:val="24"/>
                <w:szCs w:val="24"/>
                <w:lang w:val="en-US"/>
              </w:rPr>
              <w:t>11</w:t>
            </w:r>
          </w:p>
        </w:tc>
      </w:tr>
      <w:tr w:rsidR="005542A9" w14:paraId="5965919B" w14:textId="77777777" w:rsidTr="00BE7FE7">
        <w:trPr>
          <w:trHeight w:val="677"/>
          <w:jc w:val="center"/>
        </w:trPr>
        <w:tc>
          <w:tcPr>
            <w:tcW w:w="3324" w:type="dxa"/>
            <w:vAlign w:val="center"/>
          </w:tcPr>
          <w:p w14:paraId="7625525F" w14:textId="77777777" w:rsidR="005542A9" w:rsidRDefault="00000000">
            <w:pPr>
              <w:spacing w:after="0" w:line="240" w:lineRule="auto"/>
              <w:rPr>
                <w:sz w:val="24"/>
                <w:szCs w:val="24"/>
              </w:rPr>
            </w:pPr>
            <w:r>
              <w:rPr>
                <w:sz w:val="24"/>
                <w:szCs w:val="24"/>
              </w:rPr>
              <w:t>2</w:t>
            </w:r>
          </w:p>
        </w:tc>
        <w:tc>
          <w:tcPr>
            <w:tcW w:w="3346" w:type="dxa"/>
            <w:vAlign w:val="center"/>
          </w:tcPr>
          <w:p w14:paraId="10D60D89" w14:textId="77777777" w:rsidR="005542A9" w:rsidRDefault="00000000">
            <w:pPr>
              <w:spacing w:after="120"/>
              <w:rPr>
                <w:sz w:val="24"/>
                <w:szCs w:val="24"/>
              </w:rPr>
            </w:pPr>
            <w:r>
              <w:rPr>
                <w:sz w:val="24"/>
                <w:szCs w:val="24"/>
              </w:rPr>
              <w:t>CHAPTER</w:t>
            </w:r>
            <w:r>
              <w:rPr>
                <w:sz w:val="24"/>
                <w:szCs w:val="24"/>
                <w:lang w:val="en-US"/>
              </w:rPr>
              <w:t xml:space="preserve"> </w:t>
            </w:r>
            <w:r>
              <w:rPr>
                <w:sz w:val="24"/>
                <w:szCs w:val="24"/>
              </w:rPr>
              <w:t>2</w:t>
            </w:r>
            <w:r>
              <w:rPr>
                <w:sz w:val="24"/>
                <w:szCs w:val="24"/>
                <w:lang w:val="en-US"/>
              </w:rPr>
              <w:t xml:space="preserve"> - </w:t>
            </w:r>
            <w:r>
              <w:rPr>
                <w:sz w:val="24"/>
                <w:szCs w:val="24"/>
              </w:rPr>
              <w:t>WATER DISTRIBUTION NETWORK FUNDAMENTALS</w:t>
            </w:r>
          </w:p>
        </w:tc>
        <w:tc>
          <w:tcPr>
            <w:tcW w:w="3323" w:type="dxa"/>
            <w:vAlign w:val="center"/>
          </w:tcPr>
          <w:p w14:paraId="7ED20061" w14:textId="77777777" w:rsidR="005542A9" w:rsidRDefault="00000000">
            <w:pPr>
              <w:spacing w:after="0" w:line="240" w:lineRule="auto"/>
              <w:rPr>
                <w:sz w:val="24"/>
                <w:szCs w:val="24"/>
              </w:rPr>
            </w:pPr>
            <w:r>
              <w:rPr>
                <w:sz w:val="24"/>
                <w:szCs w:val="24"/>
              </w:rPr>
              <w:t>10</w:t>
            </w:r>
          </w:p>
        </w:tc>
      </w:tr>
      <w:tr w:rsidR="005542A9" w14:paraId="47A1AE2C" w14:textId="77777777" w:rsidTr="00BE7FE7">
        <w:trPr>
          <w:trHeight w:val="1227"/>
          <w:jc w:val="center"/>
        </w:trPr>
        <w:tc>
          <w:tcPr>
            <w:tcW w:w="3324" w:type="dxa"/>
            <w:vAlign w:val="center"/>
          </w:tcPr>
          <w:p w14:paraId="288FD7A1" w14:textId="77777777" w:rsidR="005542A9" w:rsidRDefault="00000000">
            <w:pPr>
              <w:spacing w:after="0" w:line="240" w:lineRule="auto"/>
              <w:rPr>
                <w:sz w:val="24"/>
                <w:szCs w:val="24"/>
              </w:rPr>
            </w:pPr>
            <w:r>
              <w:rPr>
                <w:sz w:val="24"/>
                <w:szCs w:val="24"/>
              </w:rPr>
              <w:t>3</w:t>
            </w:r>
          </w:p>
        </w:tc>
        <w:tc>
          <w:tcPr>
            <w:tcW w:w="3346" w:type="dxa"/>
            <w:vAlign w:val="center"/>
          </w:tcPr>
          <w:p w14:paraId="314FF9AE" w14:textId="77777777" w:rsidR="005542A9" w:rsidRDefault="00000000">
            <w:pPr>
              <w:spacing w:after="120"/>
              <w:rPr>
                <w:sz w:val="24"/>
                <w:szCs w:val="24"/>
              </w:rPr>
            </w:pPr>
            <w:r>
              <w:rPr>
                <w:sz w:val="24"/>
                <w:szCs w:val="24"/>
              </w:rPr>
              <w:t>CHAPTER 3  SYSTEM REQUIREMENTS AND ARCHITECTURE</w:t>
            </w:r>
          </w:p>
        </w:tc>
        <w:tc>
          <w:tcPr>
            <w:tcW w:w="3323" w:type="dxa"/>
            <w:vAlign w:val="center"/>
          </w:tcPr>
          <w:p w14:paraId="642A58E8" w14:textId="77777777" w:rsidR="005542A9" w:rsidRDefault="00000000">
            <w:pPr>
              <w:spacing w:after="0" w:line="240" w:lineRule="auto"/>
              <w:rPr>
                <w:sz w:val="24"/>
                <w:szCs w:val="24"/>
              </w:rPr>
            </w:pPr>
            <w:r>
              <w:rPr>
                <w:sz w:val="24"/>
                <w:szCs w:val="24"/>
              </w:rPr>
              <w:t>12</w:t>
            </w:r>
          </w:p>
        </w:tc>
      </w:tr>
      <w:tr w:rsidR="005542A9" w14:paraId="29B46475" w14:textId="77777777" w:rsidTr="00BE7FE7">
        <w:trPr>
          <w:trHeight w:val="1022"/>
          <w:jc w:val="center"/>
        </w:trPr>
        <w:tc>
          <w:tcPr>
            <w:tcW w:w="3324" w:type="dxa"/>
            <w:vAlign w:val="center"/>
          </w:tcPr>
          <w:p w14:paraId="20A3AB6C" w14:textId="77777777" w:rsidR="005542A9" w:rsidRDefault="00000000">
            <w:pPr>
              <w:spacing w:after="0" w:line="240" w:lineRule="auto"/>
              <w:rPr>
                <w:sz w:val="24"/>
                <w:szCs w:val="24"/>
              </w:rPr>
            </w:pPr>
            <w:r>
              <w:rPr>
                <w:sz w:val="24"/>
                <w:szCs w:val="24"/>
              </w:rPr>
              <w:t>4</w:t>
            </w:r>
          </w:p>
        </w:tc>
        <w:tc>
          <w:tcPr>
            <w:tcW w:w="3346" w:type="dxa"/>
            <w:vAlign w:val="center"/>
          </w:tcPr>
          <w:p w14:paraId="41F4151E" w14:textId="77777777" w:rsidR="005542A9" w:rsidRDefault="00000000">
            <w:pPr>
              <w:pStyle w:val="Heading1"/>
              <w:keepNext w:val="0"/>
              <w:keepLines w:val="0"/>
              <w:outlineLvl w:val="0"/>
              <w:rPr>
                <w:sz w:val="24"/>
                <w:szCs w:val="24"/>
              </w:rPr>
            </w:pPr>
            <w:r>
              <w:rPr>
                <w:rFonts w:ascii="Times New Roman" w:hAnsi="Times New Roman" w:cs="Times New Roman"/>
                <w:b w:val="0"/>
                <w:bCs w:val="0"/>
                <w:sz w:val="24"/>
                <w:szCs w:val="24"/>
              </w:rPr>
              <w:t>CHAPTER 4 –MODULE 1: WATER NETWORK MODELING</w:t>
            </w:r>
          </w:p>
        </w:tc>
        <w:tc>
          <w:tcPr>
            <w:tcW w:w="3323" w:type="dxa"/>
            <w:vAlign w:val="center"/>
          </w:tcPr>
          <w:p w14:paraId="4BDAF34B" w14:textId="77777777" w:rsidR="005542A9" w:rsidRDefault="00000000">
            <w:pPr>
              <w:spacing w:after="0" w:line="240" w:lineRule="auto"/>
              <w:rPr>
                <w:sz w:val="24"/>
                <w:szCs w:val="24"/>
              </w:rPr>
            </w:pPr>
            <w:r>
              <w:rPr>
                <w:sz w:val="24"/>
                <w:szCs w:val="24"/>
              </w:rPr>
              <w:t>14</w:t>
            </w:r>
          </w:p>
        </w:tc>
      </w:tr>
      <w:tr w:rsidR="005542A9" w14:paraId="4F977B19" w14:textId="77777777" w:rsidTr="00BE7FE7">
        <w:trPr>
          <w:trHeight w:val="677"/>
          <w:jc w:val="center"/>
        </w:trPr>
        <w:tc>
          <w:tcPr>
            <w:tcW w:w="3324" w:type="dxa"/>
            <w:vAlign w:val="center"/>
          </w:tcPr>
          <w:p w14:paraId="087E98AD" w14:textId="77777777" w:rsidR="005542A9" w:rsidRDefault="00000000">
            <w:pPr>
              <w:spacing w:after="0" w:line="240" w:lineRule="auto"/>
              <w:rPr>
                <w:sz w:val="24"/>
                <w:szCs w:val="24"/>
              </w:rPr>
            </w:pPr>
            <w:r>
              <w:rPr>
                <w:sz w:val="24"/>
                <w:szCs w:val="24"/>
              </w:rPr>
              <w:t>5</w:t>
            </w:r>
          </w:p>
        </w:tc>
        <w:tc>
          <w:tcPr>
            <w:tcW w:w="3346" w:type="dxa"/>
            <w:vAlign w:val="center"/>
          </w:tcPr>
          <w:p w14:paraId="7BB3D2DA" w14:textId="77777777" w:rsidR="005542A9" w:rsidRDefault="00000000">
            <w:pPr>
              <w:spacing w:after="120"/>
              <w:rPr>
                <w:sz w:val="24"/>
                <w:szCs w:val="24"/>
              </w:rPr>
            </w:pPr>
            <w:r>
              <w:rPr>
                <w:sz w:val="24"/>
                <w:szCs w:val="24"/>
              </w:rPr>
              <w:t>CHAPTER 5</w:t>
            </w:r>
            <w:r>
              <w:rPr>
                <w:sz w:val="24"/>
                <w:szCs w:val="24"/>
                <w:lang w:val="en-US"/>
              </w:rPr>
              <w:t>-</w:t>
            </w:r>
            <w:r>
              <w:rPr>
                <w:sz w:val="24"/>
                <w:szCs w:val="24"/>
              </w:rPr>
              <w:t>MODULE 2: SENSOR DATA COLLECTION</w:t>
            </w:r>
          </w:p>
        </w:tc>
        <w:tc>
          <w:tcPr>
            <w:tcW w:w="3323" w:type="dxa"/>
            <w:vAlign w:val="center"/>
          </w:tcPr>
          <w:p w14:paraId="3CACE344" w14:textId="77777777" w:rsidR="005542A9" w:rsidRDefault="00000000">
            <w:pPr>
              <w:spacing w:after="0" w:line="240" w:lineRule="auto"/>
              <w:rPr>
                <w:sz w:val="24"/>
                <w:szCs w:val="24"/>
              </w:rPr>
            </w:pPr>
            <w:r>
              <w:rPr>
                <w:sz w:val="24"/>
                <w:szCs w:val="24"/>
              </w:rPr>
              <w:t>18</w:t>
            </w:r>
          </w:p>
        </w:tc>
      </w:tr>
      <w:tr w:rsidR="005542A9" w14:paraId="54FBAFF1" w14:textId="77777777" w:rsidTr="00BE7FE7">
        <w:trPr>
          <w:trHeight w:val="677"/>
          <w:jc w:val="center"/>
        </w:trPr>
        <w:tc>
          <w:tcPr>
            <w:tcW w:w="3324" w:type="dxa"/>
            <w:vAlign w:val="center"/>
          </w:tcPr>
          <w:p w14:paraId="015A4E4B" w14:textId="77777777" w:rsidR="005542A9" w:rsidRDefault="00000000">
            <w:pPr>
              <w:spacing w:after="0" w:line="240" w:lineRule="auto"/>
              <w:rPr>
                <w:sz w:val="24"/>
                <w:szCs w:val="24"/>
              </w:rPr>
            </w:pPr>
            <w:r>
              <w:rPr>
                <w:sz w:val="24"/>
                <w:szCs w:val="24"/>
              </w:rPr>
              <w:t>6</w:t>
            </w:r>
          </w:p>
        </w:tc>
        <w:tc>
          <w:tcPr>
            <w:tcW w:w="3346" w:type="dxa"/>
            <w:vAlign w:val="center"/>
          </w:tcPr>
          <w:p w14:paraId="007A4F6B" w14:textId="77777777" w:rsidR="005542A9" w:rsidRDefault="00000000">
            <w:pPr>
              <w:spacing w:after="120"/>
              <w:rPr>
                <w:sz w:val="24"/>
                <w:szCs w:val="24"/>
              </w:rPr>
            </w:pPr>
            <w:r>
              <w:rPr>
                <w:b/>
                <w:bCs/>
                <w:sz w:val="28"/>
                <w:szCs w:val="28"/>
                <w:lang w:val="en-US"/>
              </w:rPr>
              <w:t>C</w:t>
            </w:r>
            <w:r>
              <w:rPr>
                <w:sz w:val="24"/>
                <w:szCs w:val="24"/>
              </w:rPr>
              <w:t>HAPTER</w:t>
            </w:r>
            <w:r>
              <w:rPr>
                <w:sz w:val="24"/>
                <w:szCs w:val="24"/>
                <w:lang w:val="en-US"/>
              </w:rPr>
              <w:t xml:space="preserve"> </w:t>
            </w:r>
            <w:r>
              <w:rPr>
                <w:sz w:val="24"/>
                <w:szCs w:val="24"/>
              </w:rPr>
              <w:t>6</w:t>
            </w:r>
            <w:r>
              <w:rPr>
                <w:sz w:val="24"/>
                <w:szCs w:val="24"/>
                <w:lang w:val="en-US"/>
              </w:rPr>
              <w:t>-</w:t>
            </w:r>
            <w:r>
              <w:rPr>
                <w:sz w:val="24"/>
                <w:szCs w:val="24"/>
              </w:rPr>
              <w:t>MODULE 3: GRAPH-BASED NETWORK ANALYSIS</w:t>
            </w:r>
          </w:p>
        </w:tc>
        <w:tc>
          <w:tcPr>
            <w:tcW w:w="3323" w:type="dxa"/>
            <w:vAlign w:val="center"/>
          </w:tcPr>
          <w:p w14:paraId="6F4569E0" w14:textId="77777777" w:rsidR="005542A9" w:rsidRDefault="00000000">
            <w:pPr>
              <w:spacing w:after="0" w:line="240" w:lineRule="auto"/>
              <w:rPr>
                <w:sz w:val="24"/>
                <w:szCs w:val="24"/>
              </w:rPr>
            </w:pPr>
            <w:r>
              <w:rPr>
                <w:sz w:val="24"/>
                <w:szCs w:val="24"/>
              </w:rPr>
              <w:t>19</w:t>
            </w:r>
          </w:p>
        </w:tc>
      </w:tr>
      <w:tr w:rsidR="005542A9" w14:paraId="47516F39" w14:textId="77777777" w:rsidTr="00BE7FE7">
        <w:trPr>
          <w:trHeight w:val="677"/>
          <w:jc w:val="center"/>
        </w:trPr>
        <w:tc>
          <w:tcPr>
            <w:tcW w:w="3324" w:type="dxa"/>
            <w:vAlign w:val="center"/>
          </w:tcPr>
          <w:p w14:paraId="5699A1EB" w14:textId="77777777" w:rsidR="005542A9" w:rsidRDefault="00000000">
            <w:pPr>
              <w:spacing w:after="0" w:line="240" w:lineRule="auto"/>
              <w:rPr>
                <w:sz w:val="24"/>
                <w:szCs w:val="24"/>
              </w:rPr>
            </w:pPr>
            <w:r>
              <w:rPr>
                <w:sz w:val="24"/>
                <w:szCs w:val="24"/>
              </w:rPr>
              <w:t>7</w:t>
            </w:r>
          </w:p>
        </w:tc>
        <w:tc>
          <w:tcPr>
            <w:tcW w:w="3346" w:type="dxa"/>
            <w:vAlign w:val="center"/>
          </w:tcPr>
          <w:p w14:paraId="5EE58764" w14:textId="77777777" w:rsidR="005542A9" w:rsidRDefault="00000000">
            <w:pPr>
              <w:spacing w:after="120"/>
              <w:rPr>
                <w:sz w:val="24"/>
                <w:szCs w:val="24"/>
              </w:rPr>
            </w:pPr>
            <w:r>
              <w:rPr>
                <w:sz w:val="24"/>
                <w:szCs w:val="24"/>
              </w:rPr>
              <w:t xml:space="preserve">CHAPTER </w:t>
            </w:r>
            <w:r>
              <w:rPr>
                <w:sz w:val="24"/>
                <w:szCs w:val="24"/>
                <w:lang w:val="en-US"/>
              </w:rPr>
              <w:t xml:space="preserve"> </w:t>
            </w:r>
            <w:r>
              <w:rPr>
                <w:sz w:val="24"/>
                <w:szCs w:val="24"/>
              </w:rPr>
              <w:t>7</w:t>
            </w:r>
            <w:r>
              <w:rPr>
                <w:sz w:val="24"/>
                <w:szCs w:val="24"/>
                <w:lang w:val="en-US"/>
              </w:rPr>
              <w:t xml:space="preserve"> </w:t>
            </w:r>
            <w:r>
              <w:rPr>
                <w:sz w:val="24"/>
                <w:szCs w:val="24"/>
              </w:rPr>
              <w:t>–</w:t>
            </w:r>
            <w:r>
              <w:rPr>
                <w:sz w:val="24"/>
                <w:szCs w:val="24"/>
                <w:lang w:val="en-US"/>
              </w:rPr>
              <w:t xml:space="preserve"> </w:t>
            </w:r>
            <w:r>
              <w:rPr>
                <w:sz w:val="24"/>
                <w:szCs w:val="24"/>
              </w:rPr>
              <w:t>MODULE 4: LEAK DETECTION &amp; FAULT IDENTIFICATION</w:t>
            </w:r>
          </w:p>
        </w:tc>
        <w:tc>
          <w:tcPr>
            <w:tcW w:w="3323" w:type="dxa"/>
            <w:vAlign w:val="center"/>
          </w:tcPr>
          <w:p w14:paraId="2687EB0F" w14:textId="77777777" w:rsidR="005542A9" w:rsidRDefault="00000000">
            <w:pPr>
              <w:spacing w:after="0" w:line="240" w:lineRule="auto"/>
              <w:rPr>
                <w:sz w:val="24"/>
                <w:szCs w:val="24"/>
              </w:rPr>
            </w:pPr>
            <w:r>
              <w:rPr>
                <w:sz w:val="24"/>
                <w:szCs w:val="24"/>
              </w:rPr>
              <w:t>21</w:t>
            </w:r>
          </w:p>
        </w:tc>
      </w:tr>
      <w:tr w:rsidR="005542A9" w14:paraId="1D777D77" w14:textId="77777777" w:rsidTr="00BE7FE7">
        <w:trPr>
          <w:trHeight w:val="677"/>
          <w:jc w:val="center"/>
        </w:trPr>
        <w:tc>
          <w:tcPr>
            <w:tcW w:w="3324" w:type="dxa"/>
            <w:vAlign w:val="center"/>
          </w:tcPr>
          <w:p w14:paraId="1A24B035" w14:textId="77777777" w:rsidR="005542A9" w:rsidRDefault="00000000">
            <w:pPr>
              <w:spacing w:after="0" w:line="240" w:lineRule="auto"/>
              <w:rPr>
                <w:sz w:val="24"/>
                <w:szCs w:val="24"/>
              </w:rPr>
            </w:pPr>
            <w:r>
              <w:rPr>
                <w:sz w:val="24"/>
                <w:szCs w:val="24"/>
              </w:rPr>
              <w:t>8</w:t>
            </w:r>
          </w:p>
        </w:tc>
        <w:tc>
          <w:tcPr>
            <w:tcW w:w="3346" w:type="dxa"/>
            <w:vAlign w:val="center"/>
          </w:tcPr>
          <w:p w14:paraId="0C889435" w14:textId="77777777" w:rsidR="005542A9" w:rsidRDefault="00000000">
            <w:pPr>
              <w:spacing w:after="120"/>
              <w:rPr>
                <w:sz w:val="24"/>
                <w:szCs w:val="24"/>
              </w:rPr>
            </w:pPr>
            <w:r>
              <w:rPr>
                <w:b/>
                <w:bCs/>
                <w:sz w:val="28"/>
                <w:szCs w:val="28"/>
              </w:rPr>
              <w:t xml:space="preserve"> </w:t>
            </w:r>
            <w:r>
              <w:rPr>
                <w:sz w:val="24"/>
                <w:szCs w:val="24"/>
              </w:rPr>
              <w:t>CHAPTER 8</w:t>
            </w:r>
            <w:r>
              <w:rPr>
                <w:sz w:val="24"/>
                <w:szCs w:val="24"/>
                <w:lang w:val="en-US"/>
              </w:rPr>
              <w:t xml:space="preserve"> - </w:t>
            </w:r>
            <w:r>
              <w:rPr>
                <w:sz w:val="24"/>
                <w:szCs w:val="24"/>
              </w:rPr>
              <w:t>MODULE 5: SMART MONITORING DASHBOARD</w:t>
            </w:r>
          </w:p>
        </w:tc>
        <w:tc>
          <w:tcPr>
            <w:tcW w:w="3323" w:type="dxa"/>
            <w:vAlign w:val="center"/>
          </w:tcPr>
          <w:p w14:paraId="6EAA7C82" w14:textId="77777777" w:rsidR="005542A9" w:rsidRDefault="00000000">
            <w:pPr>
              <w:spacing w:after="0" w:line="240" w:lineRule="auto"/>
              <w:rPr>
                <w:sz w:val="24"/>
                <w:szCs w:val="24"/>
              </w:rPr>
            </w:pPr>
            <w:r>
              <w:rPr>
                <w:sz w:val="24"/>
                <w:szCs w:val="24"/>
              </w:rPr>
              <w:t>22</w:t>
            </w:r>
          </w:p>
        </w:tc>
      </w:tr>
      <w:tr w:rsidR="005542A9" w14:paraId="49973D6D" w14:textId="77777777" w:rsidTr="00BE7FE7">
        <w:trPr>
          <w:trHeight w:val="689"/>
          <w:jc w:val="center"/>
        </w:trPr>
        <w:tc>
          <w:tcPr>
            <w:tcW w:w="3324" w:type="dxa"/>
            <w:vAlign w:val="center"/>
          </w:tcPr>
          <w:p w14:paraId="0C1509D6" w14:textId="77777777" w:rsidR="005542A9" w:rsidRDefault="00000000">
            <w:pPr>
              <w:spacing w:after="0" w:line="240" w:lineRule="auto"/>
              <w:rPr>
                <w:sz w:val="24"/>
                <w:szCs w:val="24"/>
              </w:rPr>
            </w:pPr>
            <w:r>
              <w:rPr>
                <w:sz w:val="24"/>
                <w:szCs w:val="24"/>
              </w:rPr>
              <w:t>9</w:t>
            </w:r>
          </w:p>
        </w:tc>
        <w:tc>
          <w:tcPr>
            <w:tcW w:w="3346" w:type="dxa"/>
            <w:vAlign w:val="center"/>
          </w:tcPr>
          <w:p w14:paraId="1E2714C9" w14:textId="77777777" w:rsidR="005542A9" w:rsidRDefault="00000000">
            <w:pPr>
              <w:pStyle w:val="Heading1"/>
              <w:keepNext w:val="0"/>
              <w:keepLines w:val="0"/>
              <w:outlineLvl w:val="0"/>
              <w:rPr>
                <w:sz w:val="24"/>
                <w:szCs w:val="24"/>
              </w:rPr>
            </w:pPr>
            <w:r>
              <w:rPr>
                <w:b w:val="0"/>
                <w:bCs w:val="0"/>
                <w:sz w:val="24"/>
                <w:szCs w:val="24"/>
              </w:rPr>
              <w:t xml:space="preserve"> </w:t>
            </w:r>
            <w:r>
              <w:rPr>
                <w:rFonts w:ascii="Times New Roman" w:hAnsi="Times New Roman" w:cs="Times New Roman"/>
                <w:b w:val="0"/>
                <w:bCs w:val="0"/>
                <w:sz w:val="24"/>
                <w:szCs w:val="24"/>
              </w:rPr>
              <w:t>CHAPTER 9 – MODULE 6: OPTIMIZATION &amp; DECISION SUPPORT</w:t>
            </w:r>
          </w:p>
        </w:tc>
        <w:tc>
          <w:tcPr>
            <w:tcW w:w="3323" w:type="dxa"/>
            <w:vAlign w:val="center"/>
          </w:tcPr>
          <w:p w14:paraId="5C5525C7" w14:textId="77777777" w:rsidR="005542A9" w:rsidRDefault="00000000">
            <w:pPr>
              <w:spacing w:after="0" w:line="240" w:lineRule="auto"/>
              <w:rPr>
                <w:sz w:val="24"/>
                <w:szCs w:val="24"/>
              </w:rPr>
            </w:pPr>
            <w:r>
              <w:rPr>
                <w:sz w:val="24"/>
                <w:szCs w:val="24"/>
              </w:rPr>
              <w:t>23</w:t>
            </w:r>
          </w:p>
        </w:tc>
      </w:tr>
      <w:tr w:rsidR="005542A9" w14:paraId="0F765D7F" w14:textId="77777777" w:rsidTr="00BE7FE7">
        <w:trPr>
          <w:trHeight w:val="331"/>
          <w:jc w:val="center"/>
        </w:trPr>
        <w:tc>
          <w:tcPr>
            <w:tcW w:w="3324" w:type="dxa"/>
            <w:vAlign w:val="center"/>
          </w:tcPr>
          <w:p w14:paraId="4A1C5B49" w14:textId="77777777" w:rsidR="005542A9" w:rsidRDefault="00000000">
            <w:pPr>
              <w:spacing w:after="0" w:line="240" w:lineRule="auto"/>
              <w:rPr>
                <w:sz w:val="24"/>
                <w:szCs w:val="24"/>
                <w:lang w:val="en-US"/>
              </w:rPr>
            </w:pPr>
            <w:r>
              <w:rPr>
                <w:sz w:val="24"/>
                <w:szCs w:val="24"/>
                <w:lang w:val="en-US"/>
              </w:rPr>
              <w:t>10</w:t>
            </w:r>
          </w:p>
        </w:tc>
        <w:tc>
          <w:tcPr>
            <w:tcW w:w="3346" w:type="dxa"/>
            <w:vAlign w:val="center"/>
          </w:tcPr>
          <w:p w14:paraId="3CE6CD72" w14:textId="77777777" w:rsidR="005542A9" w:rsidRDefault="00000000">
            <w:pPr>
              <w:pStyle w:val="Heading1"/>
              <w:keepNext w:val="0"/>
              <w:keepLines w:val="0"/>
              <w:outlineLvl w:val="0"/>
              <w:rPr>
                <w:sz w:val="24"/>
                <w:szCs w:val="24"/>
              </w:rPr>
            </w:pPr>
            <w:r>
              <w:rPr>
                <w:rFonts w:ascii="Times New Roman" w:hAnsi="Times New Roman" w:cs="Times New Roman"/>
                <w:b w:val="0"/>
                <w:bCs w:val="0"/>
                <w:sz w:val="24"/>
                <w:szCs w:val="24"/>
              </w:rPr>
              <w:t>CHAPTER 10 – IMPLEMENTATION, TESTING AND RESULTS</w:t>
            </w:r>
          </w:p>
        </w:tc>
        <w:tc>
          <w:tcPr>
            <w:tcW w:w="3323" w:type="dxa"/>
            <w:vAlign w:val="center"/>
          </w:tcPr>
          <w:p w14:paraId="7D6464A7" w14:textId="77777777" w:rsidR="005542A9" w:rsidRDefault="00000000">
            <w:pPr>
              <w:spacing w:after="0" w:line="240" w:lineRule="auto"/>
              <w:rPr>
                <w:sz w:val="24"/>
                <w:szCs w:val="24"/>
              </w:rPr>
            </w:pPr>
            <w:r>
              <w:rPr>
                <w:sz w:val="24"/>
                <w:szCs w:val="24"/>
              </w:rPr>
              <w:t>24–26</w:t>
            </w:r>
          </w:p>
        </w:tc>
      </w:tr>
      <w:tr w:rsidR="005542A9" w14:paraId="79E1A9AB" w14:textId="77777777" w:rsidTr="00BE7FE7">
        <w:trPr>
          <w:trHeight w:val="1124"/>
          <w:jc w:val="center"/>
        </w:trPr>
        <w:tc>
          <w:tcPr>
            <w:tcW w:w="3324" w:type="dxa"/>
            <w:vAlign w:val="center"/>
          </w:tcPr>
          <w:p w14:paraId="4AED8A28" w14:textId="77777777" w:rsidR="005542A9" w:rsidRDefault="00000000">
            <w:pPr>
              <w:spacing w:after="0" w:line="240" w:lineRule="auto"/>
              <w:rPr>
                <w:sz w:val="24"/>
                <w:szCs w:val="24"/>
                <w:lang w:val="en-US"/>
              </w:rPr>
            </w:pPr>
            <w:r>
              <w:rPr>
                <w:sz w:val="24"/>
                <w:szCs w:val="24"/>
                <w:lang w:val="en-US"/>
              </w:rPr>
              <w:t>11</w:t>
            </w:r>
          </w:p>
        </w:tc>
        <w:tc>
          <w:tcPr>
            <w:tcW w:w="3346" w:type="dxa"/>
            <w:vAlign w:val="center"/>
          </w:tcPr>
          <w:p w14:paraId="15DA0324" w14:textId="77777777" w:rsidR="005542A9" w:rsidRDefault="00000000">
            <w:pPr>
              <w:pStyle w:val="Heading1"/>
              <w:keepNext w:val="0"/>
              <w:keepLines w:val="0"/>
              <w:outlineLvl w:val="0"/>
              <w:rPr>
                <w:sz w:val="24"/>
                <w:szCs w:val="24"/>
              </w:rPr>
            </w:pPr>
            <w:r>
              <w:rPr>
                <w:rFonts w:ascii="Times New Roman" w:hAnsi="Times New Roman" w:cs="Times New Roman"/>
                <w:b w:val="0"/>
                <w:bCs w:val="0"/>
                <w:sz w:val="24"/>
                <w:szCs w:val="24"/>
              </w:rPr>
              <w:t>CHAPTER 11</w:t>
            </w:r>
            <w:r>
              <w:rPr>
                <w:rFonts w:ascii="Times New Roman" w:hAnsi="Times New Roman" w:cs="Times New Roman"/>
                <w:b w:val="0"/>
                <w:bCs w:val="0"/>
                <w:sz w:val="24"/>
                <w:szCs w:val="24"/>
                <w:lang w:val="en-US"/>
              </w:rPr>
              <w:t>-</w:t>
            </w:r>
            <w:r>
              <w:rPr>
                <w:rFonts w:ascii="Times New Roman" w:hAnsi="Times New Roman" w:cs="Times New Roman"/>
                <w:b w:val="0"/>
                <w:bCs w:val="0"/>
                <w:sz w:val="24"/>
                <w:szCs w:val="24"/>
              </w:rPr>
              <w:t>ADVANTAGES, LIMITATIONS AND FUTURE SCOPE</w:t>
            </w:r>
          </w:p>
        </w:tc>
        <w:tc>
          <w:tcPr>
            <w:tcW w:w="3323" w:type="dxa"/>
            <w:vAlign w:val="center"/>
          </w:tcPr>
          <w:p w14:paraId="67B7310D" w14:textId="77777777" w:rsidR="005542A9" w:rsidRDefault="005542A9">
            <w:pPr>
              <w:spacing w:after="0" w:line="240" w:lineRule="auto"/>
              <w:rPr>
                <w:sz w:val="24"/>
                <w:szCs w:val="24"/>
              </w:rPr>
            </w:pPr>
          </w:p>
        </w:tc>
      </w:tr>
      <w:tr w:rsidR="005542A9" w14:paraId="5FA6E77C" w14:textId="77777777" w:rsidTr="00BE7FE7">
        <w:trPr>
          <w:trHeight w:val="331"/>
          <w:jc w:val="center"/>
        </w:trPr>
        <w:tc>
          <w:tcPr>
            <w:tcW w:w="3324" w:type="dxa"/>
            <w:vAlign w:val="center"/>
          </w:tcPr>
          <w:p w14:paraId="6136FF2D" w14:textId="77777777" w:rsidR="005542A9" w:rsidRDefault="00000000">
            <w:pPr>
              <w:spacing w:after="0" w:line="240" w:lineRule="auto"/>
              <w:rPr>
                <w:sz w:val="24"/>
                <w:szCs w:val="24"/>
                <w:lang w:val="en-US"/>
              </w:rPr>
            </w:pPr>
            <w:r>
              <w:rPr>
                <w:sz w:val="24"/>
                <w:szCs w:val="24"/>
                <w:lang w:val="en-US"/>
              </w:rPr>
              <w:t>12</w:t>
            </w:r>
          </w:p>
        </w:tc>
        <w:tc>
          <w:tcPr>
            <w:tcW w:w="3346" w:type="dxa"/>
            <w:vAlign w:val="center"/>
          </w:tcPr>
          <w:p w14:paraId="15E85D82" w14:textId="77777777" w:rsidR="005542A9" w:rsidRDefault="00000000">
            <w:pPr>
              <w:pStyle w:val="Heading1"/>
              <w:keepNext w:val="0"/>
              <w:keepLines w:val="0"/>
              <w:spacing w:line="360" w:lineRule="auto"/>
              <w:outlineLvl w:val="0"/>
              <w:rPr>
                <w:rFonts w:ascii="Times New Roman" w:hAnsi="Times New Roman" w:cs="Times New Roman"/>
                <w:b w:val="0"/>
                <w:bCs w:val="0"/>
                <w:sz w:val="24"/>
                <w:szCs w:val="24"/>
              </w:rPr>
            </w:pPr>
            <w:r>
              <w:rPr>
                <w:rFonts w:ascii="Times New Roman" w:hAnsi="Times New Roman" w:cs="Times New Roman"/>
                <w:b w:val="0"/>
                <w:bCs w:val="0"/>
                <w:sz w:val="24"/>
                <w:szCs w:val="24"/>
              </w:rPr>
              <w:t>CHAPTER 12 –CONCLUSION</w:t>
            </w:r>
          </w:p>
        </w:tc>
        <w:tc>
          <w:tcPr>
            <w:tcW w:w="3323" w:type="dxa"/>
            <w:vAlign w:val="center"/>
          </w:tcPr>
          <w:p w14:paraId="0E57F6E2" w14:textId="77777777" w:rsidR="005542A9" w:rsidRDefault="005542A9">
            <w:pPr>
              <w:spacing w:after="0" w:line="240" w:lineRule="auto"/>
              <w:rPr>
                <w:sz w:val="24"/>
                <w:szCs w:val="24"/>
              </w:rPr>
            </w:pPr>
          </w:p>
        </w:tc>
      </w:tr>
    </w:tbl>
    <w:p w14:paraId="4C7E3FE3" w14:textId="4420FE16" w:rsidR="005542A9" w:rsidRDefault="005542A9">
      <w:pPr>
        <w:jc w:val="both"/>
        <w:rPr>
          <w:sz w:val="28"/>
          <w:szCs w:val="28"/>
        </w:rPr>
      </w:pPr>
    </w:p>
    <w:p w14:paraId="2265B398" w14:textId="77777777" w:rsidR="005542A9" w:rsidRDefault="005542A9">
      <w:pPr>
        <w:spacing w:after="120"/>
        <w:jc w:val="both"/>
        <w:rPr>
          <w:b/>
          <w:bCs/>
          <w:sz w:val="28"/>
          <w:szCs w:val="28"/>
        </w:rPr>
      </w:pPr>
    </w:p>
    <w:p w14:paraId="32A796AD" w14:textId="77777777" w:rsidR="005542A9" w:rsidRDefault="00000000">
      <w:pPr>
        <w:spacing w:after="120"/>
        <w:jc w:val="both"/>
        <w:rPr>
          <w:b/>
          <w:bCs/>
          <w:sz w:val="28"/>
          <w:szCs w:val="28"/>
        </w:rPr>
      </w:pPr>
      <w:r>
        <w:rPr>
          <w:b/>
          <w:bCs/>
          <w:sz w:val="28"/>
          <w:szCs w:val="28"/>
        </w:rPr>
        <w:t>LIST OF FIGURES</w:t>
      </w:r>
    </w:p>
    <w:p w14:paraId="624C371F" w14:textId="77777777" w:rsidR="005542A9" w:rsidRDefault="005542A9">
      <w:pPr>
        <w:spacing w:after="120"/>
        <w:jc w:val="both"/>
        <w:rPr>
          <w:sz w:val="28"/>
          <w:szCs w:val="28"/>
        </w:rPr>
      </w:pPr>
    </w:p>
    <w:tbl>
      <w:tblPr>
        <w:tblStyle w:val="Style169"/>
        <w:tblW w:w="100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1"/>
        <w:gridCol w:w="5011"/>
      </w:tblGrid>
      <w:tr w:rsidR="005542A9" w14:paraId="5F6F5E56" w14:textId="77777777">
        <w:trPr>
          <w:trHeight w:val="328"/>
          <w:jc w:val="center"/>
        </w:trPr>
        <w:tc>
          <w:tcPr>
            <w:tcW w:w="5001" w:type="dxa"/>
            <w:shd w:val="clear" w:color="auto" w:fill="1F4E78"/>
            <w:vAlign w:val="center"/>
          </w:tcPr>
          <w:p w14:paraId="20EB9D05" w14:textId="77777777" w:rsidR="005542A9" w:rsidRDefault="00000000">
            <w:pPr>
              <w:spacing w:after="0" w:line="240" w:lineRule="auto"/>
              <w:rPr>
                <w:sz w:val="24"/>
                <w:szCs w:val="24"/>
              </w:rPr>
            </w:pPr>
            <w:r>
              <w:rPr>
                <w:b/>
                <w:bCs/>
                <w:color w:val="FFFFFF"/>
                <w:sz w:val="24"/>
                <w:szCs w:val="24"/>
              </w:rPr>
              <w:t>Figure No.</w:t>
            </w:r>
          </w:p>
        </w:tc>
        <w:tc>
          <w:tcPr>
            <w:tcW w:w="5011" w:type="dxa"/>
            <w:shd w:val="clear" w:color="auto" w:fill="1F4E78"/>
            <w:vAlign w:val="center"/>
          </w:tcPr>
          <w:p w14:paraId="09F38CDB" w14:textId="77777777" w:rsidR="005542A9" w:rsidRDefault="00000000">
            <w:pPr>
              <w:spacing w:after="0" w:line="240" w:lineRule="auto"/>
              <w:rPr>
                <w:sz w:val="24"/>
                <w:szCs w:val="24"/>
              </w:rPr>
            </w:pPr>
            <w:r>
              <w:rPr>
                <w:b/>
                <w:bCs/>
                <w:color w:val="FFFFFF"/>
                <w:sz w:val="24"/>
                <w:szCs w:val="24"/>
              </w:rPr>
              <w:t>Figure Title</w:t>
            </w:r>
          </w:p>
        </w:tc>
      </w:tr>
      <w:tr w:rsidR="005542A9" w14:paraId="694EDCC2" w14:textId="77777777">
        <w:trPr>
          <w:trHeight w:val="644"/>
          <w:jc w:val="center"/>
        </w:trPr>
        <w:tc>
          <w:tcPr>
            <w:tcW w:w="5001" w:type="dxa"/>
            <w:vAlign w:val="center"/>
          </w:tcPr>
          <w:p w14:paraId="4E82EC99" w14:textId="77777777" w:rsidR="005542A9" w:rsidRDefault="00000000">
            <w:pPr>
              <w:spacing w:after="0" w:line="240" w:lineRule="auto"/>
              <w:rPr>
                <w:sz w:val="24"/>
                <w:szCs w:val="24"/>
                <w:lang w:val="en-US"/>
              </w:rPr>
            </w:pPr>
            <w:r>
              <w:rPr>
                <w:sz w:val="24"/>
                <w:szCs w:val="24"/>
              </w:rPr>
              <w:t xml:space="preserve">Fig. </w:t>
            </w:r>
            <w:r>
              <w:rPr>
                <w:sz w:val="24"/>
                <w:szCs w:val="24"/>
                <w:lang w:val="en-US"/>
              </w:rPr>
              <w:t>4.5</w:t>
            </w:r>
          </w:p>
        </w:tc>
        <w:tc>
          <w:tcPr>
            <w:tcW w:w="5011" w:type="dxa"/>
            <w:vAlign w:val="center"/>
          </w:tcPr>
          <w:p w14:paraId="0FBB7DE1" w14:textId="77777777" w:rsidR="005542A9" w:rsidRDefault="00000000">
            <w:pPr>
              <w:pStyle w:val="Heading1"/>
              <w:keepNext w:val="0"/>
              <w:keepLines w:val="0"/>
              <w:jc w:val="center"/>
              <w:outlineLvl w:val="0"/>
              <w:rPr>
                <w:rFonts w:ascii="Times New Roman" w:hAnsi="Times New Roman" w:cs="Times New Roman"/>
                <w:b w:val="0"/>
                <w:bCs w:val="0"/>
                <w:sz w:val="24"/>
                <w:szCs w:val="24"/>
              </w:rPr>
            </w:pPr>
            <w:r>
              <w:rPr>
                <w:rFonts w:ascii="Times New Roman" w:hAnsi="Times New Roman" w:cs="Times New Roman"/>
                <w:b w:val="0"/>
                <w:bCs w:val="0"/>
                <w:sz w:val="24"/>
                <w:szCs w:val="24"/>
              </w:rPr>
              <w:t>MODULE 1: WATER NETWORK MODELING</w:t>
            </w:r>
          </w:p>
          <w:p w14:paraId="26D8E17A" w14:textId="77777777" w:rsidR="005542A9" w:rsidRDefault="005542A9">
            <w:pPr>
              <w:spacing w:after="0" w:line="240" w:lineRule="auto"/>
              <w:rPr>
                <w:sz w:val="24"/>
                <w:szCs w:val="24"/>
              </w:rPr>
            </w:pPr>
          </w:p>
        </w:tc>
      </w:tr>
      <w:tr w:rsidR="005542A9" w14:paraId="5307125D" w14:textId="77777777">
        <w:trPr>
          <w:trHeight w:val="644"/>
          <w:jc w:val="center"/>
        </w:trPr>
        <w:tc>
          <w:tcPr>
            <w:tcW w:w="5001" w:type="dxa"/>
            <w:vAlign w:val="center"/>
          </w:tcPr>
          <w:p w14:paraId="1177FDB5" w14:textId="77777777" w:rsidR="005542A9" w:rsidRDefault="00000000">
            <w:pPr>
              <w:spacing w:after="0" w:line="240" w:lineRule="auto"/>
              <w:rPr>
                <w:sz w:val="24"/>
                <w:szCs w:val="24"/>
                <w:lang w:val="en-US"/>
              </w:rPr>
            </w:pPr>
            <w:r>
              <w:rPr>
                <w:sz w:val="24"/>
                <w:szCs w:val="24"/>
              </w:rPr>
              <w:t xml:space="preserve">Fig. </w:t>
            </w:r>
            <w:r>
              <w:rPr>
                <w:sz w:val="24"/>
                <w:szCs w:val="24"/>
                <w:lang w:val="en-US"/>
              </w:rPr>
              <w:t>5.5</w:t>
            </w:r>
          </w:p>
        </w:tc>
        <w:tc>
          <w:tcPr>
            <w:tcW w:w="5011" w:type="dxa"/>
            <w:vAlign w:val="center"/>
          </w:tcPr>
          <w:p w14:paraId="434CCC90" w14:textId="77777777" w:rsidR="005542A9" w:rsidRDefault="00000000">
            <w:pPr>
              <w:pStyle w:val="Heading1"/>
              <w:keepNext w:val="0"/>
              <w:keepLines w:val="0"/>
              <w:jc w:val="center"/>
              <w:outlineLvl w:val="0"/>
              <w:rPr>
                <w:rFonts w:ascii="Times New Roman" w:hAnsi="Times New Roman" w:cs="Times New Roman"/>
                <w:b w:val="0"/>
                <w:bCs w:val="0"/>
                <w:sz w:val="24"/>
                <w:szCs w:val="24"/>
              </w:rPr>
            </w:pPr>
            <w:r>
              <w:rPr>
                <w:rFonts w:ascii="Times New Roman" w:hAnsi="Times New Roman" w:cs="Times New Roman"/>
                <w:b w:val="0"/>
                <w:bCs w:val="0"/>
                <w:sz w:val="24"/>
                <w:szCs w:val="24"/>
              </w:rPr>
              <w:t>MODULE 2: SENSOR DATA COLLECTION</w:t>
            </w:r>
          </w:p>
          <w:p w14:paraId="745098E9" w14:textId="77777777" w:rsidR="005542A9" w:rsidRDefault="005542A9">
            <w:pPr>
              <w:spacing w:after="0" w:line="240" w:lineRule="auto"/>
              <w:rPr>
                <w:sz w:val="24"/>
                <w:szCs w:val="24"/>
              </w:rPr>
            </w:pPr>
          </w:p>
        </w:tc>
      </w:tr>
      <w:tr w:rsidR="005542A9" w14:paraId="0616EF20" w14:textId="77777777">
        <w:trPr>
          <w:trHeight w:val="328"/>
          <w:jc w:val="center"/>
        </w:trPr>
        <w:tc>
          <w:tcPr>
            <w:tcW w:w="5001" w:type="dxa"/>
            <w:vAlign w:val="center"/>
          </w:tcPr>
          <w:p w14:paraId="51584D08" w14:textId="77777777" w:rsidR="005542A9" w:rsidRDefault="00000000">
            <w:pPr>
              <w:spacing w:after="0" w:line="240" w:lineRule="auto"/>
              <w:rPr>
                <w:sz w:val="24"/>
                <w:szCs w:val="24"/>
                <w:lang w:val="en-US"/>
              </w:rPr>
            </w:pPr>
            <w:r>
              <w:rPr>
                <w:sz w:val="24"/>
                <w:szCs w:val="24"/>
              </w:rPr>
              <w:t xml:space="preserve">Fig. </w:t>
            </w:r>
            <w:r>
              <w:rPr>
                <w:sz w:val="24"/>
                <w:szCs w:val="24"/>
                <w:lang w:val="en-US"/>
              </w:rPr>
              <w:t>6.7</w:t>
            </w:r>
          </w:p>
        </w:tc>
        <w:tc>
          <w:tcPr>
            <w:tcW w:w="5011" w:type="dxa"/>
            <w:vAlign w:val="center"/>
          </w:tcPr>
          <w:p w14:paraId="438FFE2D" w14:textId="77777777" w:rsidR="005542A9" w:rsidRDefault="00000000">
            <w:pPr>
              <w:spacing w:after="0" w:line="240" w:lineRule="auto"/>
              <w:rPr>
                <w:sz w:val="24"/>
                <w:szCs w:val="24"/>
              </w:rPr>
            </w:pPr>
            <w:r>
              <w:rPr>
                <w:sz w:val="24"/>
                <w:szCs w:val="24"/>
              </w:rPr>
              <w:t>MODULE 3: GRAPH-BASED NETWORK ANALYSIS</w:t>
            </w:r>
          </w:p>
        </w:tc>
      </w:tr>
      <w:tr w:rsidR="005542A9" w14:paraId="1D23E05E" w14:textId="77777777">
        <w:trPr>
          <w:trHeight w:val="316"/>
          <w:jc w:val="center"/>
        </w:trPr>
        <w:tc>
          <w:tcPr>
            <w:tcW w:w="5001" w:type="dxa"/>
            <w:vAlign w:val="center"/>
          </w:tcPr>
          <w:p w14:paraId="38E04BE2" w14:textId="77777777" w:rsidR="005542A9" w:rsidRDefault="00000000">
            <w:pPr>
              <w:spacing w:after="0" w:line="240" w:lineRule="auto"/>
              <w:rPr>
                <w:sz w:val="24"/>
                <w:szCs w:val="24"/>
                <w:lang w:val="en-US"/>
              </w:rPr>
            </w:pPr>
            <w:r>
              <w:rPr>
                <w:sz w:val="24"/>
                <w:szCs w:val="24"/>
              </w:rPr>
              <w:t xml:space="preserve">Fig. </w:t>
            </w:r>
            <w:r>
              <w:rPr>
                <w:sz w:val="24"/>
                <w:szCs w:val="24"/>
                <w:lang w:val="en-US"/>
              </w:rPr>
              <w:t>7.6</w:t>
            </w:r>
          </w:p>
        </w:tc>
        <w:tc>
          <w:tcPr>
            <w:tcW w:w="5011" w:type="dxa"/>
            <w:vAlign w:val="center"/>
          </w:tcPr>
          <w:p w14:paraId="0FCBEBDB" w14:textId="77777777" w:rsidR="005542A9" w:rsidRDefault="00000000">
            <w:pPr>
              <w:spacing w:after="120"/>
              <w:rPr>
                <w:sz w:val="24"/>
                <w:szCs w:val="24"/>
              </w:rPr>
            </w:pPr>
            <w:r>
              <w:rPr>
                <w:sz w:val="24"/>
                <w:szCs w:val="24"/>
              </w:rPr>
              <w:t>MODULE 4: LEAK DETECTION &amp; FAULT IDENTIFICATION</w:t>
            </w:r>
          </w:p>
        </w:tc>
      </w:tr>
      <w:tr w:rsidR="005542A9" w14:paraId="2FD75DD7" w14:textId="77777777">
        <w:trPr>
          <w:trHeight w:val="328"/>
          <w:jc w:val="center"/>
        </w:trPr>
        <w:tc>
          <w:tcPr>
            <w:tcW w:w="5001" w:type="dxa"/>
            <w:vAlign w:val="center"/>
          </w:tcPr>
          <w:p w14:paraId="04632548" w14:textId="77777777" w:rsidR="005542A9" w:rsidRDefault="00000000">
            <w:pPr>
              <w:spacing w:after="0" w:line="240" w:lineRule="auto"/>
              <w:rPr>
                <w:sz w:val="24"/>
                <w:szCs w:val="24"/>
                <w:lang w:val="en-US"/>
              </w:rPr>
            </w:pPr>
            <w:r>
              <w:rPr>
                <w:sz w:val="24"/>
                <w:szCs w:val="24"/>
              </w:rPr>
              <w:t xml:space="preserve">Fig. </w:t>
            </w:r>
            <w:r>
              <w:rPr>
                <w:sz w:val="24"/>
                <w:szCs w:val="24"/>
                <w:lang w:val="en-US"/>
              </w:rPr>
              <w:t>8.5</w:t>
            </w:r>
          </w:p>
        </w:tc>
        <w:tc>
          <w:tcPr>
            <w:tcW w:w="5011" w:type="dxa"/>
            <w:vAlign w:val="center"/>
          </w:tcPr>
          <w:p w14:paraId="6A99F84C" w14:textId="77777777" w:rsidR="005542A9" w:rsidRDefault="00000000">
            <w:pPr>
              <w:pStyle w:val="Heading1"/>
              <w:keepNext w:val="0"/>
              <w:keepLines w:val="0"/>
              <w:outlineLvl w:val="0"/>
              <w:rPr>
                <w:sz w:val="24"/>
                <w:szCs w:val="24"/>
              </w:rPr>
            </w:pPr>
            <w:r>
              <w:rPr>
                <w:rFonts w:ascii="Times New Roman" w:hAnsi="Times New Roman" w:cs="Times New Roman"/>
                <w:b w:val="0"/>
                <w:bCs w:val="0"/>
                <w:sz w:val="24"/>
                <w:szCs w:val="24"/>
              </w:rPr>
              <w:t>MODULE 5: SMART MONITORING DASHBOARD</w:t>
            </w:r>
          </w:p>
        </w:tc>
      </w:tr>
      <w:tr w:rsidR="005542A9" w14:paraId="434FD5A2" w14:textId="77777777">
        <w:trPr>
          <w:trHeight w:val="328"/>
          <w:jc w:val="center"/>
        </w:trPr>
        <w:tc>
          <w:tcPr>
            <w:tcW w:w="5001" w:type="dxa"/>
            <w:vAlign w:val="center"/>
          </w:tcPr>
          <w:p w14:paraId="7437DFF6" w14:textId="77777777" w:rsidR="005542A9" w:rsidRDefault="00000000">
            <w:pPr>
              <w:spacing w:after="0" w:line="240" w:lineRule="auto"/>
              <w:rPr>
                <w:sz w:val="24"/>
                <w:szCs w:val="24"/>
                <w:lang w:val="en-US"/>
              </w:rPr>
            </w:pPr>
            <w:r>
              <w:rPr>
                <w:sz w:val="24"/>
                <w:szCs w:val="24"/>
                <w:lang w:val="en-US"/>
              </w:rPr>
              <w:t>Fig.9.5</w:t>
            </w:r>
          </w:p>
        </w:tc>
        <w:tc>
          <w:tcPr>
            <w:tcW w:w="5011" w:type="dxa"/>
            <w:vAlign w:val="center"/>
          </w:tcPr>
          <w:p w14:paraId="1E97DEEC" w14:textId="77777777" w:rsidR="005542A9" w:rsidRDefault="00000000">
            <w:pPr>
              <w:pStyle w:val="Heading1"/>
              <w:keepNext w:val="0"/>
              <w:keepLines w:val="0"/>
              <w:outlineLvl w:val="0"/>
              <w:rPr>
                <w:rFonts w:ascii="Times New Roman" w:hAnsi="Times New Roman" w:cs="Times New Roman"/>
                <w:b w:val="0"/>
                <w:bCs w:val="0"/>
                <w:sz w:val="24"/>
                <w:szCs w:val="24"/>
              </w:rPr>
            </w:pPr>
            <w:r>
              <w:rPr>
                <w:rFonts w:ascii="Times New Roman" w:hAnsi="Times New Roman" w:cs="Times New Roman"/>
                <w:b w:val="0"/>
                <w:bCs w:val="0"/>
                <w:sz w:val="24"/>
                <w:szCs w:val="24"/>
              </w:rPr>
              <w:t>MODULE 6: OPTIMIZATION &amp; DECISION SUPPORT</w:t>
            </w:r>
          </w:p>
        </w:tc>
      </w:tr>
    </w:tbl>
    <w:p w14:paraId="2CA433E2" w14:textId="77777777" w:rsidR="005542A9" w:rsidRDefault="005542A9">
      <w:pPr>
        <w:spacing w:after="20"/>
        <w:jc w:val="both"/>
        <w:rPr>
          <w:sz w:val="28"/>
          <w:szCs w:val="28"/>
        </w:rPr>
      </w:pPr>
    </w:p>
    <w:p w14:paraId="326731FB" w14:textId="77777777" w:rsidR="005542A9" w:rsidRDefault="00000000">
      <w:pPr>
        <w:pStyle w:val="Heading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LIST OF TABLES</w:t>
      </w:r>
    </w:p>
    <w:p w14:paraId="3BF52B99" w14:textId="77777777" w:rsidR="005542A9" w:rsidRDefault="005542A9"/>
    <w:tbl>
      <w:tblPr>
        <w:tblStyle w:val="Style170"/>
        <w:tblW w:w="97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95"/>
        <w:gridCol w:w="4781"/>
      </w:tblGrid>
      <w:tr w:rsidR="005542A9" w14:paraId="44E01D9E" w14:textId="77777777" w:rsidTr="00BE7FE7">
        <w:trPr>
          <w:trHeight w:val="415"/>
          <w:jc w:val="center"/>
        </w:trPr>
        <w:tc>
          <w:tcPr>
            <w:tcW w:w="4995" w:type="dxa"/>
            <w:shd w:val="clear" w:color="auto" w:fill="1F4E78"/>
            <w:vAlign w:val="center"/>
          </w:tcPr>
          <w:p w14:paraId="47965603" w14:textId="77777777" w:rsidR="005542A9" w:rsidRDefault="00000000">
            <w:pPr>
              <w:spacing w:after="0" w:line="240" w:lineRule="auto"/>
              <w:rPr>
                <w:sz w:val="24"/>
                <w:szCs w:val="24"/>
              </w:rPr>
            </w:pPr>
            <w:r>
              <w:rPr>
                <w:b/>
                <w:bCs/>
                <w:color w:val="FFFFFF"/>
                <w:sz w:val="24"/>
                <w:szCs w:val="24"/>
              </w:rPr>
              <w:t>Table No.</w:t>
            </w:r>
          </w:p>
        </w:tc>
        <w:tc>
          <w:tcPr>
            <w:tcW w:w="4781" w:type="dxa"/>
            <w:shd w:val="clear" w:color="auto" w:fill="1F4E78"/>
            <w:vAlign w:val="center"/>
          </w:tcPr>
          <w:p w14:paraId="6D6E8B3A" w14:textId="77777777" w:rsidR="005542A9" w:rsidRDefault="00000000">
            <w:pPr>
              <w:spacing w:after="0" w:line="240" w:lineRule="auto"/>
              <w:rPr>
                <w:sz w:val="24"/>
                <w:szCs w:val="24"/>
              </w:rPr>
            </w:pPr>
            <w:r>
              <w:rPr>
                <w:b/>
                <w:bCs/>
                <w:color w:val="FFFFFF"/>
                <w:sz w:val="24"/>
                <w:szCs w:val="24"/>
              </w:rPr>
              <w:t>Table Title</w:t>
            </w:r>
          </w:p>
        </w:tc>
      </w:tr>
      <w:tr w:rsidR="005542A9" w14:paraId="30BCDA7B" w14:textId="77777777" w:rsidTr="00BE7FE7">
        <w:trPr>
          <w:trHeight w:val="816"/>
          <w:jc w:val="center"/>
        </w:trPr>
        <w:tc>
          <w:tcPr>
            <w:tcW w:w="4995" w:type="dxa"/>
            <w:vAlign w:val="center"/>
          </w:tcPr>
          <w:p w14:paraId="64DCFF4D" w14:textId="77777777" w:rsidR="005542A9" w:rsidRDefault="00000000">
            <w:pPr>
              <w:spacing w:after="0" w:line="240" w:lineRule="auto"/>
              <w:rPr>
                <w:sz w:val="24"/>
                <w:szCs w:val="24"/>
                <w:lang w:val="en-US"/>
              </w:rPr>
            </w:pPr>
            <w:r>
              <w:rPr>
                <w:sz w:val="24"/>
                <w:szCs w:val="24"/>
              </w:rPr>
              <w:t xml:space="preserve">Table </w:t>
            </w:r>
            <w:r>
              <w:rPr>
                <w:sz w:val="24"/>
                <w:szCs w:val="24"/>
                <w:lang w:val="en-US"/>
              </w:rPr>
              <w:t>1.6</w:t>
            </w:r>
          </w:p>
        </w:tc>
        <w:tc>
          <w:tcPr>
            <w:tcW w:w="4781" w:type="dxa"/>
            <w:vAlign w:val="center"/>
          </w:tcPr>
          <w:p w14:paraId="0D3B2310" w14:textId="77777777" w:rsidR="005542A9" w:rsidRDefault="00000000">
            <w:pPr>
              <w:spacing w:after="0" w:line="240" w:lineRule="auto"/>
              <w:rPr>
                <w:sz w:val="24"/>
                <w:szCs w:val="24"/>
              </w:rPr>
            </w:pPr>
            <w:r>
              <w:rPr>
                <w:rFonts w:eastAsia="Times New Roman"/>
                <w:sz w:val="28"/>
                <w:szCs w:val="28"/>
              </w:rPr>
              <w:t>Module Structure</w:t>
            </w:r>
          </w:p>
        </w:tc>
      </w:tr>
      <w:tr w:rsidR="005542A9" w14:paraId="321FB89F" w14:textId="77777777" w:rsidTr="00BE7FE7">
        <w:trPr>
          <w:trHeight w:val="400"/>
          <w:jc w:val="center"/>
        </w:trPr>
        <w:tc>
          <w:tcPr>
            <w:tcW w:w="4995" w:type="dxa"/>
            <w:vAlign w:val="center"/>
          </w:tcPr>
          <w:p w14:paraId="581666F7" w14:textId="77777777" w:rsidR="005542A9" w:rsidRDefault="00000000">
            <w:pPr>
              <w:spacing w:after="0" w:line="240" w:lineRule="auto"/>
              <w:rPr>
                <w:sz w:val="24"/>
                <w:szCs w:val="24"/>
                <w:lang w:val="en-US"/>
              </w:rPr>
            </w:pPr>
            <w:r>
              <w:rPr>
                <w:sz w:val="24"/>
                <w:szCs w:val="24"/>
              </w:rPr>
              <w:t xml:space="preserve">Table </w:t>
            </w:r>
            <w:r>
              <w:rPr>
                <w:sz w:val="24"/>
                <w:szCs w:val="24"/>
                <w:lang w:val="en-US"/>
              </w:rPr>
              <w:t>2.2</w:t>
            </w:r>
          </w:p>
        </w:tc>
        <w:tc>
          <w:tcPr>
            <w:tcW w:w="4781" w:type="dxa"/>
            <w:vAlign w:val="center"/>
          </w:tcPr>
          <w:p w14:paraId="6E78FA1A" w14:textId="77777777" w:rsidR="005542A9" w:rsidRDefault="00000000">
            <w:pPr>
              <w:spacing w:after="120"/>
              <w:jc w:val="both"/>
              <w:rPr>
                <w:sz w:val="24"/>
                <w:szCs w:val="24"/>
              </w:rPr>
            </w:pPr>
            <w:r>
              <w:rPr>
                <w:sz w:val="28"/>
                <w:szCs w:val="28"/>
              </w:rPr>
              <w:t xml:space="preserve"> Network Components</w:t>
            </w:r>
          </w:p>
        </w:tc>
      </w:tr>
      <w:tr w:rsidR="005542A9" w14:paraId="68F7947A" w14:textId="77777777" w:rsidTr="00BE7FE7">
        <w:trPr>
          <w:trHeight w:val="415"/>
          <w:jc w:val="center"/>
        </w:trPr>
        <w:tc>
          <w:tcPr>
            <w:tcW w:w="4995" w:type="dxa"/>
            <w:vAlign w:val="center"/>
          </w:tcPr>
          <w:p w14:paraId="05FA8B4D" w14:textId="77777777" w:rsidR="005542A9" w:rsidRDefault="00000000">
            <w:pPr>
              <w:spacing w:after="0" w:line="240" w:lineRule="auto"/>
              <w:rPr>
                <w:sz w:val="24"/>
                <w:szCs w:val="24"/>
                <w:lang w:val="en-US"/>
              </w:rPr>
            </w:pPr>
            <w:r>
              <w:rPr>
                <w:sz w:val="24"/>
                <w:szCs w:val="24"/>
              </w:rPr>
              <w:t xml:space="preserve">Table </w:t>
            </w:r>
            <w:r>
              <w:rPr>
                <w:sz w:val="24"/>
                <w:szCs w:val="24"/>
                <w:lang w:val="en-US"/>
              </w:rPr>
              <w:t>2.5</w:t>
            </w:r>
          </w:p>
        </w:tc>
        <w:tc>
          <w:tcPr>
            <w:tcW w:w="4781" w:type="dxa"/>
            <w:vAlign w:val="center"/>
          </w:tcPr>
          <w:p w14:paraId="77BEACC9" w14:textId="77777777" w:rsidR="005542A9" w:rsidRDefault="00000000">
            <w:pPr>
              <w:spacing w:after="120"/>
              <w:jc w:val="both"/>
              <w:rPr>
                <w:sz w:val="24"/>
                <w:szCs w:val="24"/>
              </w:rPr>
            </w:pPr>
            <w:r>
              <w:rPr>
                <w:sz w:val="28"/>
                <w:szCs w:val="28"/>
              </w:rPr>
              <w:t>Water Network Parameters</w:t>
            </w:r>
          </w:p>
        </w:tc>
      </w:tr>
      <w:tr w:rsidR="005542A9" w14:paraId="35B5035B" w14:textId="77777777" w:rsidTr="00BE7FE7">
        <w:trPr>
          <w:trHeight w:val="415"/>
          <w:jc w:val="center"/>
        </w:trPr>
        <w:tc>
          <w:tcPr>
            <w:tcW w:w="4995" w:type="dxa"/>
            <w:vAlign w:val="center"/>
          </w:tcPr>
          <w:p w14:paraId="7D07F717" w14:textId="77777777" w:rsidR="005542A9" w:rsidRDefault="00000000">
            <w:pPr>
              <w:spacing w:after="0" w:line="240" w:lineRule="auto"/>
              <w:rPr>
                <w:sz w:val="24"/>
                <w:szCs w:val="24"/>
                <w:lang w:val="en-US"/>
              </w:rPr>
            </w:pPr>
            <w:r>
              <w:rPr>
                <w:sz w:val="24"/>
                <w:szCs w:val="24"/>
              </w:rPr>
              <w:t xml:space="preserve">Table </w:t>
            </w:r>
            <w:r>
              <w:rPr>
                <w:sz w:val="24"/>
                <w:szCs w:val="24"/>
                <w:lang w:val="en-US"/>
              </w:rPr>
              <w:t>3.1</w:t>
            </w:r>
          </w:p>
        </w:tc>
        <w:tc>
          <w:tcPr>
            <w:tcW w:w="4781" w:type="dxa"/>
            <w:vAlign w:val="center"/>
          </w:tcPr>
          <w:p w14:paraId="359F2757" w14:textId="77777777" w:rsidR="005542A9" w:rsidRDefault="00000000">
            <w:pPr>
              <w:pStyle w:val="Heading3"/>
              <w:keepNext w:val="0"/>
              <w:keepLines w:val="0"/>
              <w:outlineLvl w:val="2"/>
              <w:rPr>
                <w:sz w:val="24"/>
                <w:szCs w:val="24"/>
              </w:rPr>
            </w:pPr>
            <w:r>
              <w:rPr>
                <w:rFonts w:ascii="Times New Roman" w:hAnsi="Times New Roman" w:cs="Times New Roman"/>
                <w:b w:val="0"/>
                <w:bCs w:val="0"/>
                <w:sz w:val="28"/>
                <w:szCs w:val="28"/>
              </w:rPr>
              <w:t>Functional Requirements</w:t>
            </w:r>
          </w:p>
        </w:tc>
      </w:tr>
      <w:tr w:rsidR="005542A9" w14:paraId="2DD735E5" w14:textId="77777777" w:rsidTr="00BE7FE7">
        <w:trPr>
          <w:trHeight w:val="400"/>
          <w:jc w:val="center"/>
        </w:trPr>
        <w:tc>
          <w:tcPr>
            <w:tcW w:w="4995" w:type="dxa"/>
            <w:vAlign w:val="center"/>
          </w:tcPr>
          <w:p w14:paraId="7C4E9039" w14:textId="77777777" w:rsidR="005542A9" w:rsidRDefault="00000000">
            <w:pPr>
              <w:spacing w:after="0" w:line="240" w:lineRule="auto"/>
              <w:rPr>
                <w:sz w:val="24"/>
                <w:szCs w:val="24"/>
                <w:lang w:val="en-US"/>
              </w:rPr>
            </w:pPr>
            <w:r>
              <w:rPr>
                <w:sz w:val="24"/>
                <w:szCs w:val="24"/>
              </w:rPr>
              <w:t>Table 5.</w:t>
            </w:r>
            <w:r>
              <w:rPr>
                <w:sz w:val="24"/>
                <w:szCs w:val="24"/>
                <w:lang w:val="en-US"/>
              </w:rPr>
              <w:t>4</w:t>
            </w:r>
          </w:p>
        </w:tc>
        <w:tc>
          <w:tcPr>
            <w:tcW w:w="4781" w:type="dxa"/>
            <w:vAlign w:val="center"/>
          </w:tcPr>
          <w:p w14:paraId="6CFFD690" w14:textId="77777777" w:rsidR="005542A9" w:rsidRDefault="00000000">
            <w:pPr>
              <w:pStyle w:val="NormalWeb"/>
            </w:pPr>
            <w:r>
              <w:rPr>
                <w:sz w:val="28"/>
                <w:szCs w:val="28"/>
              </w:rPr>
              <w:t>Sensor Data Example</w:t>
            </w:r>
          </w:p>
        </w:tc>
      </w:tr>
      <w:tr w:rsidR="005542A9" w14:paraId="290BB49D" w14:textId="77777777" w:rsidTr="00BE7FE7">
        <w:trPr>
          <w:trHeight w:val="90"/>
          <w:jc w:val="center"/>
        </w:trPr>
        <w:tc>
          <w:tcPr>
            <w:tcW w:w="4995" w:type="dxa"/>
            <w:vAlign w:val="center"/>
          </w:tcPr>
          <w:p w14:paraId="343B551A" w14:textId="77777777" w:rsidR="005542A9" w:rsidRDefault="00000000">
            <w:pPr>
              <w:spacing w:after="0" w:line="240" w:lineRule="auto"/>
              <w:rPr>
                <w:sz w:val="24"/>
                <w:szCs w:val="24"/>
                <w:lang w:val="en-US"/>
              </w:rPr>
            </w:pPr>
            <w:r>
              <w:rPr>
                <w:sz w:val="24"/>
                <w:szCs w:val="24"/>
              </w:rPr>
              <w:t xml:space="preserve">Table </w:t>
            </w:r>
            <w:r>
              <w:rPr>
                <w:sz w:val="24"/>
                <w:szCs w:val="24"/>
                <w:lang w:val="en-US"/>
              </w:rPr>
              <w:t>7.5</w:t>
            </w:r>
          </w:p>
        </w:tc>
        <w:tc>
          <w:tcPr>
            <w:tcW w:w="4781" w:type="dxa"/>
            <w:vAlign w:val="center"/>
          </w:tcPr>
          <w:p w14:paraId="633CA826" w14:textId="77777777" w:rsidR="005542A9" w:rsidRDefault="00000000">
            <w:pPr>
              <w:pStyle w:val="Heading3"/>
              <w:keepNext w:val="0"/>
              <w:keepLines w:val="0"/>
              <w:outlineLvl w:val="2"/>
              <w:rPr>
                <w:sz w:val="24"/>
                <w:szCs w:val="24"/>
              </w:rPr>
            </w:pPr>
            <w:r>
              <w:rPr>
                <w:rFonts w:ascii="Times New Roman" w:hAnsi="Times New Roman" w:cs="Times New Roman"/>
                <w:b w:val="0"/>
                <w:bCs w:val="0"/>
                <w:sz w:val="28"/>
                <w:szCs w:val="28"/>
              </w:rPr>
              <w:t>Alert Classification</w:t>
            </w:r>
          </w:p>
        </w:tc>
      </w:tr>
      <w:tr w:rsidR="005542A9" w14:paraId="6EC165C3" w14:textId="77777777" w:rsidTr="00BE7FE7">
        <w:trPr>
          <w:trHeight w:val="400"/>
          <w:jc w:val="center"/>
        </w:trPr>
        <w:tc>
          <w:tcPr>
            <w:tcW w:w="4995" w:type="dxa"/>
            <w:vAlign w:val="center"/>
          </w:tcPr>
          <w:p w14:paraId="411CB9B6" w14:textId="77777777" w:rsidR="005542A9" w:rsidRDefault="00000000">
            <w:pPr>
              <w:spacing w:after="0" w:line="240" w:lineRule="auto"/>
              <w:rPr>
                <w:sz w:val="24"/>
                <w:szCs w:val="24"/>
                <w:lang w:val="en-US"/>
              </w:rPr>
            </w:pPr>
            <w:r>
              <w:rPr>
                <w:sz w:val="24"/>
                <w:szCs w:val="24"/>
              </w:rPr>
              <w:t xml:space="preserve">Table </w:t>
            </w:r>
            <w:r>
              <w:rPr>
                <w:sz w:val="24"/>
                <w:szCs w:val="24"/>
                <w:lang w:val="en-US"/>
              </w:rPr>
              <w:t>9.4</w:t>
            </w:r>
          </w:p>
        </w:tc>
        <w:tc>
          <w:tcPr>
            <w:tcW w:w="4781" w:type="dxa"/>
            <w:vAlign w:val="center"/>
          </w:tcPr>
          <w:p w14:paraId="060D4A52" w14:textId="77777777" w:rsidR="005542A9" w:rsidRDefault="00000000">
            <w:pPr>
              <w:pStyle w:val="Heading3"/>
              <w:keepNext w:val="0"/>
              <w:keepLines w:val="0"/>
              <w:outlineLvl w:val="2"/>
              <w:rPr>
                <w:rFonts w:ascii="Times New Roman" w:hAnsi="Times New Roman" w:cs="Times New Roman"/>
                <w:b w:val="0"/>
                <w:bCs w:val="0"/>
                <w:sz w:val="28"/>
                <w:szCs w:val="28"/>
              </w:rPr>
            </w:pPr>
            <w:r>
              <w:rPr>
                <w:rFonts w:ascii="Times New Roman" w:hAnsi="Times New Roman" w:cs="Times New Roman"/>
                <w:b w:val="0"/>
                <w:bCs w:val="0"/>
                <w:sz w:val="28"/>
                <w:szCs w:val="28"/>
              </w:rPr>
              <w:t>Maintenance Priority</w:t>
            </w:r>
          </w:p>
          <w:p w14:paraId="46E8DF0A" w14:textId="77777777" w:rsidR="005542A9" w:rsidRDefault="005542A9">
            <w:pPr>
              <w:spacing w:after="0" w:line="240" w:lineRule="auto"/>
              <w:rPr>
                <w:sz w:val="24"/>
                <w:szCs w:val="24"/>
              </w:rPr>
            </w:pPr>
          </w:p>
        </w:tc>
      </w:tr>
      <w:tr w:rsidR="005542A9" w14:paraId="31EDCE3D" w14:textId="77777777" w:rsidTr="00BE7FE7">
        <w:trPr>
          <w:trHeight w:val="400"/>
          <w:jc w:val="center"/>
        </w:trPr>
        <w:tc>
          <w:tcPr>
            <w:tcW w:w="4995" w:type="dxa"/>
            <w:vAlign w:val="center"/>
          </w:tcPr>
          <w:p w14:paraId="0C69CF99" w14:textId="77777777" w:rsidR="005542A9" w:rsidRDefault="00000000">
            <w:pPr>
              <w:spacing w:after="0" w:line="240" w:lineRule="auto"/>
              <w:rPr>
                <w:sz w:val="24"/>
                <w:szCs w:val="24"/>
                <w:lang w:val="en-US"/>
              </w:rPr>
            </w:pPr>
            <w:r>
              <w:rPr>
                <w:sz w:val="24"/>
                <w:szCs w:val="24"/>
                <w:lang w:val="en-US"/>
              </w:rPr>
              <w:t>Table 10.2</w:t>
            </w:r>
          </w:p>
        </w:tc>
        <w:tc>
          <w:tcPr>
            <w:tcW w:w="4781" w:type="dxa"/>
            <w:vAlign w:val="center"/>
          </w:tcPr>
          <w:p w14:paraId="524DC752" w14:textId="77777777" w:rsidR="005542A9" w:rsidRDefault="00000000">
            <w:pPr>
              <w:pStyle w:val="Heading3"/>
              <w:keepNext w:val="0"/>
              <w:keepLines w:val="0"/>
              <w:outlineLvl w:val="2"/>
              <w:rPr>
                <w:rFonts w:ascii="Times New Roman" w:hAnsi="Times New Roman" w:cs="Times New Roman"/>
                <w:b w:val="0"/>
                <w:bCs w:val="0"/>
                <w:sz w:val="28"/>
                <w:szCs w:val="28"/>
              </w:rPr>
            </w:pPr>
            <w:r>
              <w:rPr>
                <w:rFonts w:ascii="Times New Roman" w:hAnsi="Times New Roman" w:cs="Times New Roman"/>
                <w:b w:val="0"/>
                <w:bCs w:val="0"/>
                <w:sz w:val="28"/>
                <w:szCs w:val="28"/>
              </w:rPr>
              <w:t>Testing</w:t>
            </w:r>
          </w:p>
          <w:p w14:paraId="0CE46B1C" w14:textId="77777777" w:rsidR="005542A9" w:rsidRDefault="005542A9">
            <w:pPr>
              <w:spacing w:after="0" w:line="240" w:lineRule="auto"/>
              <w:rPr>
                <w:sz w:val="24"/>
                <w:szCs w:val="24"/>
              </w:rPr>
            </w:pPr>
          </w:p>
        </w:tc>
      </w:tr>
    </w:tbl>
    <w:p w14:paraId="0B0DD56D" w14:textId="77777777" w:rsidR="005542A9" w:rsidRDefault="005542A9">
      <w:pPr>
        <w:spacing w:after="20"/>
        <w:jc w:val="both"/>
        <w:rPr>
          <w:sz w:val="28"/>
          <w:szCs w:val="28"/>
        </w:rPr>
      </w:pPr>
    </w:p>
    <w:p w14:paraId="2CC17337" w14:textId="77777777" w:rsidR="005542A9" w:rsidRDefault="00000000">
      <w:pPr>
        <w:jc w:val="both"/>
        <w:rPr>
          <w:b/>
          <w:bCs/>
          <w:sz w:val="28"/>
          <w:szCs w:val="28"/>
        </w:rPr>
      </w:pPr>
      <w:r>
        <w:rPr>
          <w:b/>
          <w:bCs/>
          <w:sz w:val="28"/>
          <w:szCs w:val="28"/>
        </w:rPr>
        <w:t>LIST OF ABBREVIATIONS</w:t>
      </w:r>
    </w:p>
    <w:p w14:paraId="146DDCCD" w14:textId="77777777" w:rsidR="005542A9" w:rsidRDefault="005542A9">
      <w:pPr>
        <w:spacing w:after="120"/>
        <w:jc w:val="both"/>
        <w:rPr>
          <w:sz w:val="28"/>
          <w:szCs w:val="28"/>
        </w:rPr>
      </w:pPr>
    </w:p>
    <w:tbl>
      <w:tblPr>
        <w:tblStyle w:val="Style171"/>
        <w:tblW w:w="100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6"/>
        <w:gridCol w:w="5006"/>
      </w:tblGrid>
      <w:tr w:rsidR="005542A9" w14:paraId="3870303A" w14:textId="77777777">
        <w:trPr>
          <w:trHeight w:val="618"/>
          <w:jc w:val="center"/>
        </w:trPr>
        <w:tc>
          <w:tcPr>
            <w:tcW w:w="5006" w:type="dxa"/>
            <w:shd w:val="clear" w:color="auto" w:fill="1F4E78"/>
            <w:vAlign w:val="center"/>
          </w:tcPr>
          <w:p w14:paraId="55BC5374" w14:textId="77777777" w:rsidR="005542A9" w:rsidRDefault="00000000">
            <w:pPr>
              <w:spacing w:after="0" w:line="240" w:lineRule="auto"/>
              <w:rPr>
                <w:sz w:val="24"/>
                <w:szCs w:val="24"/>
              </w:rPr>
            </w:pPr>
            <w:r>
              <w:rPr>
                <w:b/>
                <w:bCs/>
                <w:color w:val="FFFFFF"/>
                <w:sz w:val="24"/>
                <w:szCs w:val="24"/>
              </w:rPr>
              <w:t>Abbreviation</w:t>
            </w:r>
          </w:p>
        </w:tc>
        <w:tc>
          <w:tcPr>
            <w:tcW w:w="5006" w:type="dxa"/>
            <w:shd w:val="clear" w:color="auto" w:fill="1F4E78"/>
            <w:vAlign w:val="center"/>
          </w:tcPr>
          <w:p w14:paraId="34DA5EB6" w14:textId="77777777" w:rsidR="005542A9" w:rsidRDefault="00000000">
            <w:pPr>
              <w:spacing w:after="0" w:line="240" w:lineRule="auto"/>
              <w:rPr>
                <w:sz w:val="24"/>
                <w:szCs w:val="24"/>
              </w:rPr>
            </w:pPr>
            <w:r>
              <w:rPr>
                <w:b/>
                <w:bCs/>
                <w:color w:val="FFFFFF"/>
                <w:sz w:val="24"/>
                <w:szCs w:val="24"/>
              </w:rPr>
              <w:t>Meaning</w:t>
            </w:r>
          </w:p>
        </w:tc>
      </w:tr>
    </w:tbl>
    <w:tbl>
      <w:tblPr>
        <w:tblW w:w="1004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925"/>
        <w:gridCol w:w="2910"/>
        <w:gridCol w:w="4212"/>
      </w:tblGrid>
      <w:tr w:rsidR="005542A9" w14:paraId="0F0F05B6" w14:textId="77777777">
        <w:trPr>
          <w:tblHeader/>
          <w:tblCellSpacing w:w="15" w:type="dxa"/>
        </w:trPr>
        <w:tc>
          <w:tcPr>
            <w:tcW w:w="2880" w:type="dxa"/>
            <w:vAlign w:val="center"/>
          </w:tcPr>
          <w:p w14:paraId="42F6FF2E" w14:textId="77777777" w:rsidR="005542A9" w:rsidRDefault="00000000">
            <w:pPr>
              <w:jc w:val="center"/>
              <w:rPr>
                <w:sz w:val="28"/>
                <w:szCs w:val="28"/>
              </w:rPr>
            </w:pPr>
            <w:r>
              <w:rPr>
                <w:rStyle w:val="Strong"/>
                <w:b w:val="0"/>
                <w:bCs w:val="0"/>
                <w:sz w:val="28"/>
                <w:szCs w:val="28"/>
                <w:lang w:val="en-US" w:eastAsia="zh-CN" w:bidi="ar"/>
              </w:rPr>
              <w:t>No.</w:t>
            </w:r>
          </w:p>
        </w:tc>
        <w:tc>
          <w:tcPr>
            <w:tcW w:w="2880" w:type="dxa"/>
            <w:vAlign w:val="center"/>
          </w:tcPr>
          <w:p w14:paraId="18A866F3" w14:textId="77777777" w:rsidR="005542A9" w:rsidRDefault="00000000">
            <w:pPr>
              <w:jc w:val="center"/>
              <w:rPr>
                <w:sz w:val="28"/>
                <w:szCs w:val="28"/>
              </w:rPr>
            </w:pPr>
            <w:r>
              <w:rPr>
                <w:rStyle w:val="Strong"/>
                <w:b w:val="0"/>
                <w:bCs w:val="0"/>
                <w:sz w:val="28"/>
                <w:szCs w:val="28"/>
                <w:lang w:val="en-US" w:eastAsia="zh-CN" w:bidi="ar"/>
              </w:rPr>
              <w:t>Abbreviation</w:t>
            </w:r>
          </w:p>
        </w:tc>
        <w:tc>
          <w:tcPr>
            <w:tcW w:w="4167" w:type="dxa"/>
            <w:vAlign w:val="center"/>
          </w:tcPr>
          <w:p w14:paraId="0F822696" w14:textId="77777777" w:rsidR="005542A9" w:rsidRDefault="00000000">
            <w:pPr>
              <w:jc w:val="center"/>
              <w:rPr>
                <w:sz w:val="28"/>
                <w:szCs w:val="28"/>
              </w:rPr>
            </w:pPr>
            <w:r>
              <w:rPr>
                <w:rStyle w:val="Strong"/>
                <w:b w:val="0"/>
                <w:bCs w:val="0"/>
                <w:sz w:val="28"/>
                <w:szCs w:val="28"/>
                <w:lang w:val="en-US" w:eastAsia="zh-CN" w:bidi="ar"/>
              </w:rPr>
              <w:t>Full Form</w:t>
            </w:r>
          </w:p>
        </w:tc>
      </w:tr>
      <w:tr w:rsidR="005542A9" w14:paraId="0B9E2A24" w14:textId="77777777">
        <w:trPr>
          <w:tblCellSpacing w:w="15" w:type="dxa"/>
        </w:trPr>
        <w:tc>
          <w:tcPr>
            <w:tcW w:w="2880" w:type="dxa"/>
            <w:vAlign w:val="center"/>
          </w:tcPr>
          <w:p w14:paraId="4E5AD9F4" w14:textId="77777777" w:rsidR="005542A9" w:rsidRDefault="00000000">
            <w:pPr>
              <w:jc w:val="center"/>
              <w:rPr>
                <w:sz w:val="28"/>
                <w:szCs w:val="28"/>
              </w:rPr>
            </w:pPr>
            <w:r>
              <w:rPr>
                <w:sz w:val="28"/>
                <w:szCs w:val="28"/>
                <w:lang w:val="en-US" w:eastAsia="zh-CN" w:bidi="ar"/>
              </w:rPr>
              <w:t>1</w:t>
            </w:r>
          </w:p>
        </w:tc>
        <w:tc>
          <w:tcPr>
            <w:tcW w:w="2880" w:type="dxa"/>
            <w:vAlign w:val="center"/>
          </w:tcPr>
          <w:p w14:paraId="0E684062" w14:textId="77777777" w:rsidR="005542A9" w:rsidRDefault="00000000">
            <w:pPr>
              <w:jc w:val="center"/>
              <w:rPr>
                <w:sz w:val="28"/>
                <w:szCs w:val="28"/>
              </w:rPr>
            </w:pPr>
            <w:r>
              <w:rPr>
                <w:rStyle w:val="Strong"/>
                <w:b w:val="0"/>
                <w:bCs w:val="0"/>
                <w:sz w:val="28"/>
                <w:szCs w:val="28"/>
                <w:lang w:val="en-US" w:eastAsia="zh-CN" w:bidi="ar"/>
              </w:rPr>
              <w:t>WDS</w:t>
            </w:r>
          </w:p>
        </w:tc>
        <w:tc>
          <w:tcPr>
            <w:tcW w:w="4167" w:type="dxa"/>
            <w:vAlign w:val="center"/>
          </w:tcPr>
          <w:p w14:paraId="507AA1CE" w14:textId="77777777" w:rsidR="005542A9" w:rsidRDefault="00000000">
            <w:pPr>
              <w:rPr>
                <w:sz w:val="28"/>
                <w:szCs w:val="28"/>
              </w:rPr>
            </w:pPr>
            <w:r>
              <w:rPr>
                <w:sz w:val="28"/>
                <w:szCs w:val="28"/>
                <w:lang w:val="en-US" w:eastAsia="zh-CN" w:bidi="ar"/>
              </w:rPr>
              <w:t>Water Distribution System</w:t>
            </w:r>
          </w:p>
        </w:tc>
      </w:tr>
      <w:tr w:rsidR="005542A9" w14:paraId="0B752D1D" w14:textId="77777777">
        <w:trPr>
          <w:tblCellSpacing w:w="15" w:type="dxa"/>
        </w:trPr>
        <w:tc>
          <w:tcPr>
            <w:tcW w:w="2880" w:type="dxa"/>
            <w:vAlign w:val="center"/>
          </w:tcPr>
          <w:p w14:paraId="4DC3536F" w14:textId="77777777" w:rsidR="005542A9" w:rsidRDefault="00000000">
            <w:pPr>
              <w:jc w:val="center"/>
              <w:rPr>
                <w:sz w:val="28"/>
                <w:szCs w:val="28"/>
              </w:rPr>
            </w:pPr>
            <w:r>
              <w:rPr>
                <w:sz w:val="28"/>
                <w:szCs w:val="28"/>
                <w:lang w:val="en-US" w:eastAsia="zh-CN" w:bidi="ar"/>
              </w:rPr>
              <w:t>2</w:t>
            </w:r>
          </w:p>
        </w:tc>
        <w:tc>
          <w:tcPr>
            <w:tcW w:w="2880" w:type="dxa"/>
            <w:vAlign w:val="center"/>
          </w:tcPr>
          <w:p w14:paraId="5964B78B" w14:textId="77777777" w:rsidR="005542A9" w:rsidRDefault="00000000">
            <w:pPr>
              <w:jc w:val="center"/>
              <w:rPr>
                <w:sz w:val="28"/>
                <w:szCs w:val="28"/>
              </w:rPr>
            </w:pPr>
            <w:r>
              <w:rPr>
                <w:rStyle w:val="Strong"/>
                <w:b w:val="0"/>
                <w:bCs w:val="0"/>
                <w:sz w:val="28"/>
                <w:szCs w:val="28"/>
                <w:lang w:val="en-US" w:eastAsia="zh-CN" w:bidi="ar"/>
              </w:rPr>
              <w:t>WDM</w:t>
            </w:r>
          </w:p>
        </w:tc>
        <w:tc>
          <w:tcPr>
            <w:tcW w:w="4167" w:type="dxa"/>
            <w:vAlign w:val="center"/>
          </w:tcPr>
          <w:p w14:paraId="07E230C2" w14:textId="77777777" w:rsidR="005542A9" w:rsidRDefault="00000000">
            <w:pPr>
              <w:rPr>
                <w:sz w:val="28"/>
                <w:szCs w:val="28"/>
              </w:rPr>
            </w:pPr>
            <w:r>
              <w:rPr>
                <w:sz w:val="28"/>
                <w:szCs w:val="28"/>
                <w:lang w:val="en-US" w:eastAsia="zh-CN" w:bidi="ar"/>
              </w:rPr>
              <w:t>Water Distribution Monitoring</w:t>
            </w:r>
          </w:p>
        </w:tc>
      </w:tr>
      <w:tr w:rsidR="005542A9" w14:paraId="2E17415C" w14:textId="77777777">
        <w:trPr>
          <w:tblCellSpacing w:w="15" w:type="dxa"/>
        </w:trPr>
        <w:tc>
          <w:tcPr>
            <w:tcW w:w="2880" w:type="dxa"/>
            <w:vAlign w:val="center"/>
          </w:tcPr>
          <w:p w14:paraId="29507293" w14:textId="77777777" w:rsidR="005542A9" w:rsidRDefault="00000000">
            <w:pPr>
              <w:jc w:val="center"/>
              <w:rPr>
                <w:sz w:val="28"/>
                <w:szCs w:val="28"/>
              </w:rPr>
            </w:pPr>
            <w:r>
              <w:rPr>
                <w:sz w:val="28"/>
                <w:szCs w:val="28"/>
                <w:lang w:val="en-US" w:eastAsia="zh-CN" w:bidi="ar"/>
              </w:rPr>
              <w:t>3</w:t>
            </w:r>
          </w:p>
        </w:tc>
        <w:tc>
          <w:tcPr>
            <w:tcW w:w="2880" w:type="dxa"/>
            <w:vAlign w:val="center"/>
          </w:tcPr>
          <w:p w14:paraId="0E483E5B" w14:textId="77777777" w:rsidR="005542A9" w:rsidRDefault="00000000">
            <w:pPr>
              <w:jc w:val="center"/>
              <w:rPr>
                <w:sz w:val="28"/>
                <w:szCs w:val="28"/>
              </w:rPr>
            </w:pPr>
            <w:r>
              <w:rPr>
                <w:rStyle w:val="Strong"/>
                <w:b w:val="0"/>
                <w:bCs w:val="0"/>
                <w:sz w:val="28"/>
                <w:szCs w:val="28"/>
                <w:lang w:val="en-US" w:eastAsia="zh-CN" w:bidi="ar"/>
              </w:rPr>
              <w:t>GBA</w:t>
            </w:r>
          </w:p>
        </w:tc>
        <w:tc>
          <w:tcPr>
            <w:tcW w:w="4167" w:type="dxa"/>
            <w:vAlign w:val="center"/>
          </w:tcPr>
          <w:p w14:paraId="048CF171" w14:textId="77777777" w:rsidR="005542A9" w:rsidRDefault="00000000">
            <w:pPr>
              <w:rPr>
                <w:sz w:val="28"/>
                <w:szCs w:val="28"/>
              </w:rPr>
            </w:pPr>
            <w:r>
              <w:rPr>
                <w:sz w:val="28"/>
                <w:szCs w:val="28"/>
                <w:lang w:val="en-US" w:eastAsia="zh-CN" w:bidi="ar"/>
              </w:rPr>
              <w:t>Graph-Based Analysis</w:t>
            </w:r>
          </w:p>
        </w:tc>
      </w:tr>
      <w:tr w:rsidR="005542A9" w14:paraId="1B49A6BC" w14:textId="77777777">
        <w:trPr>
          <w:tblCellSpacing w:w="15" w:type="dxa"/>
        </w:trPr>
        <w:tc>
          <w:tcPr>
            <w:tcW w:w="2880" w:type="dxa"/>
            <w:vAlign w:val="center"/>
          </w:tcPr>
          <w:p w14:paraId="4D3340EF" w14:textId="77777777" w:rsidR="005542A9" w:rsidRDefault="00000000">
            <w:pPr>
              <w:jc w:val="center"/>
              <w:rPr>
                <w:sz w:val="28"/>
                <w:szCs w:val="28"/>
              </w:rPr>
            </w:pPr>
            <w:r>
              <w:rPr>
                <w:sz w:val="28"/>
                <w:szCs w:val="28"/>
                <w:lang w:val="en-US" w:eastAsia="zh-CN" w:bidi="ar"/>
              </w:rPr>
              <w:t>4</w:t>
            </w:r>
          </w:p>
        </w:tc>
        <w:tc>
          <w:tcPr>
            <w:tcW w:w="2880" w:type="dxa"/>
            <w:vAlign w:val="center"/>
          </w:tcPr>
          <w:p w14:paraId="424EFAD9" w14:textId="77777777" w:rsidR="005542A9" w:rsidRDefault="00000000">
            <w:pPr>
              <w:jc w:val="center"/>
              <w:rPr>
                <w:sz w:val="28"/>
                <w:szCs w:val="28"/>
              </w:rPr>
            </w:pPr>
            <w:r>
              <w:rPr>
                <w:rStyle w:val="Strong"/>
                <w:b w:val="0"/>
                <w:bCs w:val="0"/>
                <w:sz w:val="28"/>
                <w:szCs w:val="28"/>
                <w:lang w:val="en-US" w:eastAsia="zh-CN" w:bidi="ar"/>
              </w:rPr>
              <w:t>IoT</w:t>
            </w:r>
          </w:p>
        </w:tc>
        <w:tc>
          <w:tcPr>
            <w:tcW w:w="4167" w:type="dxa"/>
            <w:vAlign w:val="center"/>
          </w:tcPr>
          <w:p w14:paraId="6AFA317E" w14:textId="77777777" w:rsidR="005542A9" w:rsidRDefault="00000000">
            <w:pPr>
              <w:rPr>
                <w:sz w:val="28"/>
                <w:szCs w:val="28"/>
              </w:rPr>
            </w:pPr>
            <w:r>
              <w:rPr>
                <w:sz w:val="28"/>
                <w:szCs w:val="28"/>
                <w:lang w:val="en-US" w:eastAsia="zh-CN" w:bidi="ar"/>
              </w:rPr>
              <w:t>Internet of Things</w:t>
            </w:r>
          </w:p>
        </w:tc>
      </w:tr>
      <w:tr w:rsidR="005542A9" w14:paraId="0352846B" w14:textId="77777777">
        <w:trPr>
          <w:tblCellSpacing w:w="15" w:type="dxa"/>
        </w:trPr>
        <w:tc>
          <w:tcPr>
            <w:tcW w:w="2880" w:type="dxa"/>
            <w:vAlign w:val="center"/>
          </w:tcPr>
          <w:p w14:paraId="738E4CCA" w14:textId="77777777" w:rsidR="005542A9" w:rsidRDefault="00000000">
            <w:pPr>
              <w:jc w:val="center"/>
              <w:rPr>
                <w:sz w:val="28"/>
                <w:szCs w:val="28"/>
              </w:rPr>
            </w:pPr>
            <w:r>
              <w:rPr>
                <w:sz w:val="28"/>
                <w:szCs w:val="28"/>
                <w:lang w:val="en-US" w:eastAsia="zh-CN" w:bidi="ar"/>
              </w:rPr>
              <w:t>5</w:t>
            </w:r>
          </w:p>
        </w:tc>
        <w:tc>
          <w:tcPr>
            <w:tcW w:w="2880" w:type="dxa"/>
            <w:vAlign w:val="center"/>
          </w:tcPr>
          <w:p w14:paraId="3524E110" w14:textId="77777777" w:rsidR="005542A9" w:rsidRDefault="00000000">
            <w:pPr>
              <w:jc w:val="center"/>
              <w:rPr>
                <w:sz w:val="28"/>
                <w:szCs w:val="28"/>
              </w:rPr>
            </w:pPr>
            <w:r>
              <w:rPr>
                <w:rStyle w:val="Strong"/>
                <w:b w:val="0"/>
                <w:bCs w:val="0"/>
                <w:sz w:val="28"/>
                <w:szCs w:val="28"/>
                <w:lang w:val="en-US" w:eastAsia="zh-CN" w:bidi="ar"/>
              </w:rPr>
              <w:t>GIS</w:t>
            </w:r>
          </w:p>
        </w:tc>
        <w:tc>
          <w:tcPr>
            <w:tcW w:w="4167" w:type="dxa"/>
            <w:vAlign w:val="center"/>
          </w:tcPr>
          <w:p w14:paraId="62DAEA11" w14:textId="77777777" w:rsidR="005542A9" w:rsidRDefault="00000000">
            <w:pPr>
              <w:rPr>
                <w:sz w:val="28"/>
                <w:szCs w:val="28"/>
              </w:rPr>
            </w:pPr>
            <w:r>
              <w:rPr>
                <w:sz w:val="28"/>
                <w:szCs w:val="28"/>
                <w:lang w:val="en-US" w:eastAsia="zh-CN" w:bidi="ar"/>
              </w:rPr>
              <w:t>Geographic Information System</w:t>
            </w:r>
          </w:p>
        </w:tc>
      </w:tr>
      <w:tr w:rsidR="005542A9" w14:paraId="3486271C" w14:textId="77777777">
        <w:trPr>
          <w:tblCellSpacing w:w="15" w:type="dxa"/>
        </w:trPr>
        <w:tc>
          <w:tcPr>
            <w:tcW w:w="2880" w:type="dxa"/>
            <w:vAlign w:val="center"/>
          </w:tcPr>
          <w:p w14:paraId="0FAEA21D" w14:textId="77777777" w:rsidR="005542A9" w:rsidRDefault="00000000">
            <w:pPr>
              <w:jc w:val="center"/>
              <w:rPr>
                <w:sz w:val="28"/>
                <w:szCs w:val="28"/>
              </w:rPr>
            </w:pPr>
            <w:r>
              <w:rPr>
                <w:sz w:val="28"/>
                <w:szCs w:val="28"/>
                <w:lang w:val="en-US" w:eastAsia="zh-CN" w:bidi="ar"/>
              </w:rPr>
              <w:t>6</w:t>
            </w:r>
          </w:p>
        </w:tc>
        <w:tc>
          <w:tcPr>
            <w:tcW w:w="2880" w:type="dxa"/>
            <w:vAlign w:val="center"/>
          </w:tcPr>
          <w:p w14:paraId="398DF094" w14:textId="77777777" w:rsidR="005542A9" w:rsidRDefault="00000000">
            <w:pPr>
              <w:jc w:val="center"/>
              <w:rPr>
                <w:sz w:val="28"/>
                <w:szCs w:val="28"/>
              </w:rPr>
            </w:pPr>
            <w:r>
              <w:rPr>
                <w:rStyle w:val="Strong"/>
                <w:b w:val="0"/>
                <w:bCs w:val="0"/>
                <w:sz w:val="28"/>
                <w:szCs w:val="28"/>
                <w:lang w:val="en-US" w:eastAsia="zh-CN" w:bidi="ar"/>
              </w:rPr>
              <w:t>AI</w:t>
            </w:r>
          </w:p>
        </w:tc>
        <w:tc>
          <w:tcPr>
            <w:tcW w:w="4167" w:type="dxa"/>
            <w:vAlign w:val="center"/>
          </w:tcPr>
          <w:p w14:paraId="15533788" w14:textId="77777777" w:rsidR="005542A9" w:rsidRDefault="00000000">
            <w:pPr>
              <w:rPr>
                <w:sz w:val="28"/>
                <w:szCs w:val="28"/>
              </w:rPr>
            </w:pPr>
            <w:r>
              <w:rPr>
                <w:sz w:val="28"/>
                <w:szCs w:val="28"/>
                <w:lang w:val="en-US" w:eastAsia="zh-CN" w:bidi="ar"/>
              </w:rPr>
              <w:t>Artificial Intelligence</w:t>
            </w:r>
          </w:p>
        </w:tc>
      </w:tr>
      <w:tr w:rsidR="005542A9" w14:paraId="16300099" w14:textId="77777777">
        <w:trPr>
          <w:tblCellSpacing w:w="15" w:type="dxa"/>
        </w:trPr>
        <w:tc>
          <w:tcPr>
            <w:tcW w:w="2880" w:type="dxa"/>
            <w:vAlign w:val="center"/>
          </w:tcPr>
          <w:p w14:paraId="19973AAF" w14:textId="77777777" w:rsidR="005542A9" w:rsidRDefault="00000000">
            <w:pPr>
              <w:jc w:val="center"/>
              <w:rPr>
                <w:sz w:val="28"/>
                <w:szCs w:val="28"/>
              </w:rPr>
            </w:pPr>
            <w:r>
              <w:rPr>
                <w:sz w:val="28"/>
                <w:szCs w:val="28"/>
                <w:lang w:val="en-US" w:eastAsia="zh-CN" w:bidi="ar"/>
              </w:rPr>
              <w:t>7</w:t>
            </w:r>
          </w:p>
        </w:tc>
        <w:tc>
          <w:tcPr>
            <w:tcW w:w="2880" w:type="dxa"/>
            <w:vAlign w:val="center"/>
          </w:tcPr>
          <w:p w14:paraId="59B3196C" w14:textId="77777777" w:rsidR="005542A9" w:rsidRDefault="00000000">
            <w:pPr>
              <w:jc w:val="center"/>
              <w:rPr>
                <w:sz w:val="28"/>
                <w:szCs w:val="28"/>
              </w:rPr>
            </w:pPr>
            <w:r>
              <w:rPr>
                <w:rStyle w:val="Strong"/>
                <w:b w:val="0"/>
                <w:bCs w:val="0"/>
                <w:sz w:val="28"/>
                <w:szCs w:val="28"/>
                <w:lang w:val="en-US" w:eastAsia="zh-CN" w:bidi="ar"/>
              </w:rPr>
              <w:t>ML</w:t>
            </w:r>
          </w:p>
        </w:tc>
        <w:tc>
          <w:tcPr>
            <w:tcW w:w="4167" w:type="dxa"/>
            <w:vAlign w:val="center"/>
          </w:tcPr>
          <w:p w14:paraId="46E339DF" w14:textId="77777777" w:rsidR="005542A9" w:rsidRDefault="00000000">
            <w:pPr>
              <w:rPr>
                <w:sz w:val="28"/>
                <w:szCs w:val="28"/>
              </w:rPr>
            </w:pPr>
            <w:r>
              <w:rPr>
                <w:sz w:val="28"/>
                <w:szCs w:val="28"/>
                <w:lang w:val="en-US" w:eastAsia="zh-CN" w:bidi="ar"/>
              </w:rPr>
              <w:t>Machine Learning</w:t>
            </w:r>
          </w:p>
        </w:tc>
      </w:tr>
      <w:tr w:rsidR="005542A9" w14:paraId="77D1B6E2" w14:textId="77777777">
        <w:trPr>
          <w:tblCellSpacing w:w="15" w:type="dxa"/>
        </w:trPr>
        <w:tc>
          <w:tcPr>
            <w:tcW w:w="2880" w:type="dxa"/>
            <w:vAlign w:val="center"/>
          </w:tcPr>
          <w:p w14:paraId="4A93A63A" w14:textId="77777777" w:rsidR="005542A9" w:rsidRDefault="00000000">
            <w:pPr>
              <w:jc w:val="center"/>
              <w:rPr>
                <w:sz w:val="28"/>
                <w:szCs w:val="28"/>
              </w:rPr>
            </w:pPr>
            <w:r>
              <w:rPr>
                <w:sz w:val="28"/>
                <w:szCs w:val="28"/>
                <w:lang w:val="en-US" w:eastAsia="zh-CN" w:bidi="ar"/>
              </w:rPr>
              <w:t>8</w:t>
            </w:r>
          </w:p>
        </w:tc>
        <w:tc>
          <w:tcPr>
            <w:tcW w:w="2880" w:type="dxa"/>
            <w:vAlign w:val="center"/>
          </w:tcPr>
          <w:p w14:paraId="1D5CE533" w14:textId="77777777" w:rsidR="005542A9" w:rsidRDefault="00000000">
            <w:pPr>
              <w:jc w:val="center"/>
              <w:rPr>
                <w:sz w:val="28"/>
                <w:szCs w:val="28"/>
              </w:rPr>
            </w:pPr>
            <w:r>
              <w:rPr>
                <w:rStyle w:val="Strong"/>
                <w:b w:val="0"/>
                <w:bCs w:val="0"/>
                <w:sz w:val="28"/>
                <w:szCs w:val="28"/>
                <w:lang w:val="en-US" w:eastAsia="zh-CN" w:bidi="ar"/>
              </w:rPr>
              <w:t>GUI</w:t>
            </w:r>
          </w:p>
        </w:tc>
        <w:tc>
          <w:tcPr>
            <w:tcW w:w="4167" w:type="dxa"/>
            <w:vAlign w:val="center"/>
          </w:tcPr>
          <w:p w14:paraId="0FD19F1C" w14:textId="77777777" w:rsidR="005542A9" w:rsidRDefault="00000000">
            <w:pPr>
              <w:rPr>
                <w:sz w:val="28"/>
                <w:szCs w:val="28"/>
              </w:rPr>
            </w:pPr>
            <w:r>
              <w:rPr>
                <w:sz w:val="28"/>
                <w:szCs w:val="28"/>
                <w:lang w:val="en-US" w:eastAsia="zh-CN" w:bidi="ar"/>
              </w:rPr>
              <w:t>Graphical User Interface</w:t>
            </w:r>
          </w:p>
        </w:tc>
      </w:tr>
      <w:tr w:rsidR="005542A9" w14:paraId="3079A055" w14:textId="77777777">
        <w:trPr>
          <w:tblCellSpacing w:w="15" w:type="dxa"/>
        </w:trPr>
        <w:tc>
          <w:tcPr>
            <w:tcW w:w="2880" w:type="dxa"/>
            <w:vAlign w:val="center"/>
          </w:tcPr>
          <w:p w14:paraId="4361E168" w14:textId="77777777" w:rsidR="005542A9" w:rsidRDefault="00000000">
            <w:pPr>
              <w:jc w:val="center"/>
              <w:rPr>
                <w:sz w:val="28"/>
                <w:szCs w:val="28"/>
              </w:rPr>
            </w:pPr>
            <w:r>
              <w:rPr>
                <w:sz w:val="28"/>
                <w:szCs w:val="28"/>
                <w:lang w:val="en-US" w:eastAsia="zh-CN" w:bidi="ar"/>
              </w:rPr>
              <w:t>9</w:t>
            </w:r>
          </w:p>
        </w:tc>
        <w:tc>
          <w:tcPr>
            <w:tcW w:w="2880" w:type="dxa"/>
            <w:vAlign w:val="center"/>
          </w:tcPr>
          <w:p w14:paraId="1D111C70" w14:textId="77777777" w:rsidR="005542A9" w:rsidRDefault="00000000">
            <w:pPr>
              <w:jc w:val="center"/>
              <w:rPr>
                <w:sz w:val="28"/>
                <w:szCs w:val="28"/>
              </w:rPr>
            </w:pPr>
            <w:r>
              <w:rPr>
                <w:rStyle w:val="Strong"/>
                <w:b w:val="0"/>
                <w:bCs w:val="0"/>
                <w:sz w:val="28"/>
                <w:szCs w:val="28"/>
                <w:lang w:val="en-US" w:eastAsia="zh-CN" w:bidi="ar"/>
              </w:rPr>
              <w:t>UI</w:t>
            </w:r>
          </w:p>
        </w:tc>
        <w:tc>
          <w:tcPr>
            <w:tcW w:w="4167" w:type="dxa"/>
            <w:vAlign w:val="center"/>
          </w:tcPr>
          <w:p w14:paraId="347CBD5E" w14:textId="77777777" w:rsidR="005542A9" w:rsidRDefault="00000000">
            <w:pPr>
              <w:rPr>
                <w:sz w:val="28"/>
                <w:szCs w:val="28"/>
              </w:rPr>
            </w:pPr>
            <w:r>
              <w:rPr>
                <w:sz w:val="28"/>
                <w:szCs w:val="28"/>
                <w:lang w:val="en-US" w:eastAsia="zh-CN" w:bidi="ar"/>
              </w:rPr>
              <w:t>User Interface</w:t>
            </w:r>
          </w:p>
        </w:tc>
      </w:tr>
      <w:tr w:rsidR="005542A9" w14:paraId="7FDA7268" w14:textId="77777777">
        <w:trPr>
          <w:tblCellSpacing w:w="15" w:type="dxa"/>
        </w:trPr>
        <w:tc>
          <w:tcPr>
            <w:tcW w:w="2880" w:type="dxa"/>
            <w:vAlign w:val="center"/>
          </w:tcPr>
          <w:p w14:paraId="4508A6E8" w14:textId="77777777" w:rsidR="005542A9" w:rsidRDefault="00000000">
            <w:pPr>
              <w:jc w:val="center"/>
              <w:rPr>
                <w:sz w:val="28"/>
                <w:szCs w:val="28"/>
              </w:rPr>
            </w:pPr>
            <w:r>
              <w:rPr>
                <w:sz w:val="28"/>
                <w:szCs w:val="28"/>
                <w:lang w:val="en-US" w:eastAsia="zh-CN" w:bidi="ar"/>
              </w:rPr>
              <w:t>10</w:t>
            </w:r>
          </w:p>
        </w:tc>
        <w:tc>
          <w:tcPr>
            <w:tcW w:w="2880" w:type="dxa"/>
            <w:vAlign w:val="center"/>
          </w:tcPr>
          <w:p w14:paraId="77F7FDCD" w14:textId="77777777" w:rsidR="005542A9" w:rsidRDefault="00000000">
            <w:pPr>
              <w:jc w:val="center"/>
              <w:rPr>
                <w:sz w:val="28"/>
                <w:szCs w:val="28"/>
              </w:rPr>
            </w:pPr>
            <w:r>
              <w:rPr>
                <w:rStyle w:val="Strong"/>
                <w:b w:val="0"/>
                <w:bCs w:val="0"/>
                <w:sz w:val="28"/>
                <w:szCs w:val="28"/>
                <w:lang w:val="en-US" w:eastAsia="zh-CN" w:bidi="ar"/>
              </w:rPr>
              <w:t>API</w:t>
            </w:r>
          </w:p>
        </w:tc>
        <w:tc>
          <w:tcPr>
            <w:tcW w:w="4167" w:type="dxa"/>
            <w:vAlign w:val="center"/>
          </w:tcPr>
          <w:p w14:paraId="7FD09469" w14:textId="77777777" w:rsidR="005542A9" w:rsidRDefault="00000000">
            <w:pPr>
              <w:rPr>
                <w:sz w:val="28"/>
                <w:szCs w:val="28"/>
              </w:rPr>
            </w:pPr>
            <w:r>
              <w:rPr>
                <w:sz w:val="28"/>
                <w:szCs w:val="28"/>
                <w:lang w:val="en-US" w:eastAsia="zh-CN" w:bidi="ar"/>
              </w:rPr>
              <w:t>Application Programming Interface</w:t>
            </w:r>
          </w:p>
        </w:tc>
      </w:tr>
      <w:tr w:rsidR="005542A9" w14:paraId="1BB405B1" w14:textId="77777777">
        <w:trPr>
          <w:tblCellSpacing w:w="15" w:type="dxa"/>
        </w:trPr>
        <w:tc>
          <w:tcPr>
            <w:tcW w:w="2880" w:type="dxa"/>
            <w:vAlign w:val="center"/>
          </w:tcPr>
          <w:p w14:paraId="7A640021" w14:textId="77777777" w:rsidR="005542A9" w:rsidRDefault="00000000">
            <w:pPr>
              <w:jc w:val="center"/>
              <w:rPr>
                <w:sz w:val="28"/>
                <w:szCs w:val="28"/>
              </w:rPr>
            </w:pPr>
            <w:r>
              <w:rPr>
                <w:sz w:val="28"/>
                <w:szCs w:val="28"/>
                <w:lang w:val="en-US" w:eastAsia="zh-CN" w:bidi="ar"/>
              </w:rPr>
              <w:t>11</w:t>
            </w:r>
          </w:p>
        </w:tc>
        <w:tc>
          <w:tcPr>
            <w:tcW w:w="2880" w:type="dxa"/>
            <w:vAlign w:val="center"/>
          </w:tcPr>
          <w:p w14:paraId="6965F808" w14:textId="77777777" w:rsidR="005542A9" w:rsidRDefault="00000000">
            <w:pPr>
              <w:jc w:val="center"/>
              <w:rPr>
                <w:sz w:val="28"/>
                <w:szCs w:val="28"/>
              </w:rPr>
            </w:pPr>
            <w:r>
              <w:rPr>
                <w:rStyle w:val="Strong"/>
                <w:b w:val="0"/>
                <w:bCs w:val="0"/>
                <w:sz w:val="28"/>
                <w:szCs w:val="28"/>
                <w:lang w:val="en-US" w:eastAsia="zh-CN" w:bidi="ar"/>
              </w:rPr>
              <w:t>SQL</w:t>
            </w:r>
          </w:p>
        </w:tc>
        <w:tc>
          <w:tcPr>
            <w:tcW w:w="4167" w:type="dxa"/>
            <w:vAlign w:val="center"/>
          </w:tcPr>
          <w:p w14:paraId="07E94977" w14:textId="77777777" w:rsidR="005542A9" w:rsidRDefault="00000000">
            <w:pPr>
              <w:rPr>
                <w:sz w:val="28"/>
                <w:szCs w:val="28"/>
              </w:rPr>
            </w:pPr>
            <w:r>
              <w:rPr>
                <w:sz w:val="28"/>
                <w:szCs w:val="28"/>
                <w:lang w:val="en-US" w:eastAsia="zh-CN" w:bidi="ar"/>
              </w:rPr>
              <w:t>Structured Query Language</w:t>
            </w:r>
          </w:p>
        </w:tc>
      </w:tr>
      <w:tr w:rsidR="005542A9" w14:paraId="73BD4DFB" w14:textId="77777777">
        <w:trPr>
          <w:tblCellSpacing w:w="15" w:type="dxa"/>
        </w:trPr>
        <w:tc>
          <w:tcPr>
            <w:tcW w:w="2880" w:type="dxa"/>
            <w:vAlign w:val="center"/>
          </w:tcPr>
          <w:p w14:paraId="644B1843" w14:textId="77777777" w:rsidR="005542A9" w:rsidRDefault="00000000">
            <w:pPr>
              <w:jc w:val="center"/>
              <w:rPr>
                <w:sz w:val="28"/>
                <w:szCs w:val="28"/>
              </w:rPr>
            </w:pPr>
            <w:r>
              <w:rPr>
                <w:sz w:val="28"/>
                <w:szCs w:val="28"/>
                <w:lang w:val="en-US" w:eastAsia="zh-CN" w:bidi="ar"/>
              </w:rPr>
              <w:t>12</w:t>
            </w:r>
          </w:p>
        </w:tc>
        <w:tc>
          <w:tcPr>
            <w:tcW w:w="2880" w:type="dxa"/>
            <w:vAlign w:val="center"/>
          </w:tcPr>
          <w:p w14:paraId="2FEEAEB0" w14:textId="77777777" w:rsidR="005542A9" w:rsidRDefault="00000000">
            <w:pPr>
              <w:jc w:val="center"/>
              <w:rPr>
                <w:sz w:val="28"/>
                <w:szCs w:val="28"/>
              </w:rPr>
            </w:pPr>
            <w:r>
              <w:rPr>
                <w:rStyle w:val="Strong"/>
                <w:b w:val="0"/>
                <w:bCs w:val="0"/>
                <w:sz w:val="28"/>
                <w:szCs w:val="28"/>
                <w:lang w:val="en-US" w:eastAsia="zh-CN" w:bidi="ar"/>
              </w:rPr>
              <w:t>KPI</w:t>
            </w:r>
          </w:p>
        </w:tc>
        <w:tc>
          <w:tcPr>
            <w:tcW w:w="4167" w:type="dxa"/>
            <w:vAlign w:val="center"/>
          </w:tcPr>
          <w:p w14:paraId="72B06270" w14:textId="77777777" w:rsidR="005542A9" w:rsidRDefault="00000000">
            <w:pPr>
              <w:rPr>
                <w:sz w:val="28"/>
                <w:szCs w:val="28"/>
              </w:rPr>
            </w:pPr>
            <w:r>
              <w:rPr>
                <w:sz w:val="28"/>
                <w:szCs w:val="28"/>
                <w:lang w:val="en-US" w:eastAsia="zh-CN" w:bidi="ar"/>
              </w:rPr>
              <w:t>Key Performance Indicator</w:t>
            </w:r>
          </w:p>
        </w:tc>
      </w:tr>
      <w:tr w:rsidR="005542A9" w14:paraId="343778C8" w14:textId="77777777">
        <w:trPr>
          <w:tblCellSpacing w:w="15" w:type="dxa"/>
        </w:trPr>
        <w:tc>
          <w:tcPr>
            <w:tcW w:w="2880" w:type="dxa"/>
            <w:vAlign w:val="center"/>
          </w:tcPr>
          <w:p w14:paraId="40659A95" w14:textId="77777777" w:rsidR="005542A9" w:rsidRDefault="00000000">
            <w:pPr>
              <w:jc w:val="center"/>
              <w:rPr>
                <w:sz w:val="28"/>
                <w:szCs w:val="28"/>
              </w:rPr>
            </w:pPr>
            <w:r>
              <w:rPr>
                <w:sz w:val="28"/>
                <w:szCs w:val="28"/>
                <w:lang w:val="en-US" w:eastAsia="zh-CN" w:bidi="ar"/>
              </w:rPr>
              <w:t>13</w:t>
            </w:r>
          </w:p>
        </w:tc>
        <w:tc>
          <w:tcPr>
            <w:tcW w:w="2880" w:type="dxa"/>
            <w:vAlign w:val="center"/>
          </w:tcPr>
          <w:p w14:paraId="14E81E79" w14:textId="77777777" w:rsidR="005542A9" w:rsidRDefault="00000000">
            <w:pPr>
              <w:jc w:val="center"/>
              <w:rPr>
                <w:sz w:val="28"/>
                <w:szCs w:val="28"/>
              </w:rPr>
            </w:pPr>
            <w:r>
              <w:rPr>
                <w:rStyle w:val="Strong"/>
                <w:b w:val="0"/>
                <w:bCs w:val="0"/>
                <w:sz w:val="28"/>
                <w:szCs w:val="28"/>
                <w:lang w:val="en-US" w:eastAsia="zh-CN" w:bidi="ar"/>
              </w:rPr>
              <w:t>RT</w:t>
            </w:r>
          </w:p>
        </w:tc>
        <w:tc>
          <w:tcPr>
            <w:tcW w:w="4167" w:type="dxa"/>
            <w:vAlign w:val="center"/>
          </w:tcPr>
          <w:p w14:paraId="27E5C15B" w14:textId="77777777" w:rsidR="005542A9" w:rsidRDefault="00000000">
            <w:pPr>
              <w:rPr>
                <w:sz w:val="28"/>
                <w:szCs w:val="28"/>
              </w:rPr>
            </w:pPr>
            <w:r>
              <w:rPr>
                <w:sz w:val="28"/>
                <w:szCs w:val="28"/>
                <w:lang w:val="en-US" w:eastAsia="zh-CN" w:bidi="ar"/>
              </w:rPr>
              <w:t>Real-Time</w:t>
            </w:r>
          </w:p>
        </w:tc>
      </w:tr>
      <w:tr w:rsidR="005542A9" w14:paraId="6EB0A45F" w14:textId="77777777">
        <w:trPr>
          <w:tblCellSpacing w:w="15" w:type="dxa"/>
        </w:trPr>
        <w:tc>
          <w:tcPr>
            <w:tcW w:w="2880" w:type="dxa"/>
            <w:vAlign w:val="center"/>
          </w:tcPr>
          <w:p w14:paraId="4F215763" w14:textId="77777777" w:rsidR="005542A9" w:rsidRDefault="00000000">
            <w:pPr>
              <w:jc w:val="center"/>
              <w:rPr>
                <w:sz w:val="28"/>
                <w:szCs w:val="28"/>
              </w:rPr>
            </w:pPr>
            <w:r>
              <w:rPr>
                <w:sz w:val="28"/>
                <w:szCs w:val="28"/>
                <w:lang w:val="en-US" w:eastAsia="zh-CN" w:bidi="ar"/>
              </w:rPr>
              <w:t>14</w:t>
            </w:r>
          </w:p>
        </w:tc>
        <w:tc>
          <w:tcPr>
            <w:tcW w:w="2880" w:type="dxa"/>
            <w:vAlign w:val="center"/>
          </w:tcPr>
          <w:p w14:paraId="4D225CC9" w14:textId="77777777" w:rsidR="005542A9" w:rsidRDefault="00000000">
            <w:pPr>
              <w:jc w:val="center"/>
              <w:rPr>
                <w:sz w:val="28"/>
                <w:szCs w:val="28"/>
              </w:rPr>
            </w:pPr>
            <w:r>
              <w:rPr>
                <w:rStyle w:val="Strong"/>
                <w:b w:val="0"/>
                <w:bCs w:val="0"/>
                <w:sz w:val="28"/>
                <w:szCs w:val="28"/>
                <w:lang w:val="en-US" w:eastAsia="zh-CN" w:bidi="ar"/>
              </w:rPr>
              <w:t>P</w:t>
            </w:r>
          </w:p>
        </w:tc>
        <w:tc>
          <w:tcPr>
            <w:tcW w:w="4167" w:type="dxa"/>
            <w:vAlign w:val="center"/>
          </w:tcPr>
          <w:p w14:paraId="3A4E7378" w14:textId="77777777" w:rsidR="005542A9" w:rsidRDefault="00000000">
            <w:pPr>
              <w:rPr>
                <w:sz w:val="28"/>
                <w:szCs w:val="28"/>
              </w:rPr>
            </w:pPr>
            <w:r>
              <w:rPr>
                <w:sz w:val="28"/>
                <w:szCs w:val="28"/>
                <w:lang w:val="en-US" w:eastAsia="zh-CN" w:bidi="ar"/>
              </w:rPr>
              <w:t>Pressure</w:t>
            </w:r>
          </w:p>
        </w:tc>
      </w:tr>
      <w:tr w:rsidR="005542A9" w14:paraId="796DDB6E" w14:textId="77777777">
        <w:trPr>
          <w:tblCellSpacing w:w="15" w:type="dxa"/>
        </w:trPr>
        <w:tc>
          <w:tcPr>
            <w:tcW w:w="2880" w:type="dxa"/>
            <w:vAlign w:val="center"/>
          </w:tcPr>
          <w:p w14:paraId="099ED24B" w14:textId="77777777" w:rsidR="005542A9" w:rsidRDefault="00000000">
            <w:pPr>
              <w:jc w:val="center"/>
              <w:rPr>
                <w:sz w:val="28"/>
                <w:szCs w:val="28"/>
              </w:rPr>
            </w:pPr>
            <w:r>
              <w:rPr>
                <w:sz w:val="28"/>
                <w:szCs w:val="28"/>
                <w:lang w:val="en-US" w:eastAsia="zh-CN" w:bidi="ar"/>
              </w:rPr>
              <w:t>15</w:t>
            </w:r>
          </w:p>
        </w:tc>
        <w:tc>
          <w:tcPr>
            <w:tcW w:w="2880" w:type="dxa"/>
            <w:vAlign w:val="center"/>
          </w:tcPr>
          <w:p w14:paraId="2CF62B70" w14:textId="77777777" w:rsidR="005542A9" w:rsidRDefault="00000000">
            <w:pPr>
              <w:jc w:val="center"/>
              <w:rPr>
                <w:sz w:val="28"/>
                <w:szCs w:val="28"/>
              </w:rPr>
            </w:pPr>
            <w:r>
              <w:rPr>
                <w:rStyle w:val="Strong"/>
                <w:b w:val="0"/>
                <w:bCs w:val="0"/>
                <w:sz w:val="28"/>
                <w:szCs w:val="28"/>
                <w:lang w:val="en-US" w:eastAsia="zh-CN" w:bidi="ar"/>
              </w:rPr>
              <w:t>FR</w:t>
            </w:r>
          </w:p>
        </w:tc>
        <w:tc>
          <w:tcPr>
            <w:tcW w:w="4167" w:type="dxa"/>
            <w:vAlign w:val="center"/>
          </w:tcPr>
          <w:p w14:paraId="7AED3742" w14:textId="77777777" w:rsidR="005542A9" w:rsidRDefault="00000000">
            <w:pPr>
              <w:rPr>
                <w:sz w:val="28"/>
                <w:szCs w:val="28"/>
              </w:rPr>
            </w:pPr>
            <w:r>
              <w:rPr>
                <w:sz w:val="28"/>
                <w:szCs w:val="28"/>
                <w:lang w:val="en-US" w:eastAsia="zh-CN" w:bidi="ar"/>
              </w:rPr>
              <w:t>Flow Rate</w:t>
            </w:r>
          </w:p>
        </w:tc>
      </w:tr>
    </w:tbl>
    <w:p w14:paraId="0687FFEE" w14:textId="77777777" w:rsidR="005542A9" w:rsidRDefault="005542A9">
      <w:pPr>
        <w:spacing w:after="20"/>
        <w:jc w:val="both"/>
        <w:rPr>
          <w:sz w:val="28"/>
          <w:szCs w:val="28"/>
        </w:rPr>
      </w:pPr>
    </w:p>
    <w:p w14:paraId="2A71EF68" w14:textId="77777777" w:rsidR="005542A9" w:rsidRDefault="00000000">
      <w:pPr>
        <w:jc w:val="both"/>
        <w:rPr>
          <w:sz w:val="28"/>
          <w:szCs w:val="28"/>
        </w:rPr>
      </w:pPr>
      <w:r>
        <w:br w:type="page"/>
      </w:r>
    </w:p>
    <w:p w14:paraId="6FFA271E" w14:textId="77777777" w:rsidR="005542A9" w:rsidRDefault="00000000">
      <w:pPr>
        <w:spacing w:after="120"/>
        <w:jc w:val="both"/>
        <w:rPr>
          <w:sz w:val="28"/>
          <w:szCs w:val="28"/>
        </w:rPr>
      </w:pPr>
      <w:r>
        <w:rPr>
          <w:b/>
          <w:bCs/>
          <w:sz w:val="28"/>
          <w:szCs w:val="28"/>
        </w:rPr>
        <w:lastRenderedPageBreak/>
        <w:t xml:space="preserve">                                                             CHAPTER 1</w:t>
      </w:r>
    </w:p>
    <w:p w14:paraId="6ABBAEE5" w14:textId="77777777" w:rsidR="005542A9" w:rsidRDefault="00000000">
      <w:pPr>
        <w:spacing w:after="160"/>
        <w:jc w:val="both"/>
        <w:rPr>
          <w:b/>
          <w:bCs/>
          <w:sz w:val="28"/>
          <w:szCs w:val="28"/>
        </w:rPr>
      </w:pPr>
      <w:r>
        <w:rPr>
          <w:b/>
          <w:bCs/>
          <w:sz w:val="28"/>
          <w:szCs w:val="28"/>
        </w:rPr>
        <w:t xml:space="preserve">                       INTRODUCTION, NEED AND PROBLEM DEFINITION</w:t>
      </w:r>
    </w:p>
    <w:p w14:paraId="3D3170EA" w14:textId="77777777" w:rsidR="005542A9" w:rsidRDefault="00000000">
      <w:pPr>
        <w:spacing w:after="160"/>
        <w:jc w:val="both"/>
        <w:rPr>
          <w:b/>
          <w:bCs/>
          <w:sz w:val="28"/>
          <w:szCs w:val="28"/>
        </w:rPr>
      </w:pPr>
      <w:r>
        <w:rPr>
          <w:b/>
          <w:bCs/>
          <w:sz w:val="28"/>
          <w:szCs w:val="28"/>
        </w:rPr>
        <w:t>1.1 Background</w:t>
      </w:r>
    </w:p>
    <w:p w14:paraId="2CC5A62A" w14:textId="77777777" w:rsidR="005542A9" w:rsidRDefault="00000000">
      <w:pPr>
        <w:spacing w:after="160"/>
        <w:jc w:val="both"/>
        <w:rPr>
          <w:sz w:val="24"/>
          <w:szCs w:val="24"/>
        </w:rPr>
      </w:pPr>
      <w:r>
        <w:rPr>
          <w:sz w:val="24"/>
          <w:szCs w:val="24"/>
        </w:rPr>
        <w:t>Water distribution systems consist of interconnected pipes, tanks, pumps, valves and consumer points. Monitoring these components is important to maintain continuous water supply and reduce water losses.</w:t>
      </w:r>
    </w:p>
    <w:p w14:paraId="358454FA" w14:textId="77777777" w:rsidR="005542A9" w:rsidRDefault="00000000">
      <w:pPr>
        <w:spacing w:after="160"/>
        <w:jc w:val="both"/>
        <w:rPr>
          <w:b/>
          <w:bCs/>
          <w:sz w:val="28"/>
          <w:szCs w:val="28"/>
        </w:rPr>
      </w:pPr>
      <w:r>
        <w:rPr>
          <w:b/>
          <w:bCs/>
          <w:sz w:val="28"/>
          <w:szCs w:val="28"/>
        </w:rPr>
        <w:t>1.2 Need for the Project</w:t>
      </w:r>
    </w:p>
    <w:p w14:paraId="30BCCBBE" w14:textId="77777777" w:rsidR="005542A9" w:rsidRDefault="00000000">
      <w:pPr>
        <w:numPr>
          <w:ilvl w:val="0"/>
          <w:numId w:val="5"/>
        </w:numPr>
        <w:spacing w:after="160"/>
        <w:jc w:val="both"/>
        <w:rPr>
          <w:sz w:val="24"/>
          <w:szCs w:val="24"/>
        </w:rPr>
      </w:pPr>
      <w:r>
        <w:rPr>
          <w:sz w:val="24"/>
          <w:szCs w:val="24"/>
        </w:rPr>
        <w:t>Detect water leakage quickly.</w:t>
      </w:r>
    </w:p>
    <w:p w14:paraId="55E11875" w14:textId="77777777" w:rsidR="005542A9" w:rsidRDefault="00000000">
      <w:pPr>
        <w:numPr>
          <w:ilvl w:val="0"/>
          <w:numId w:val="5"/>
        </w:numPr>
        <w:spacing w:after="160"/>
        <w:jc w:val="both"/>
        <w:rPr>
          <w:sz w:val="24"/>
          <w:szCs w:val="24"/>
        </w:rPr>
      </w:pPr>
      <w:r>
        <w:rPr>
          <w:sz w:val="24"/>
          <w:szCs w:val="24"/>
        </w:rPr>
        <w:t>Monitor pressure and flow conditions.</w:t>
      </w:r>
    </w:p>
    <w:p w14:paraId="37741194" w14:textId="77777777" w:rsidR="005542A9" w:rsidRDefault="00000000">
      <w:pPr>
        <w:numPr>
          <w:ilvl w:val="0"/>
          <w:numId w:val="5"/>
        </w:numPr>
        <w:spacing w:after="160"/>
        <w:jc w:val="both"/>
        <w:rPr>
          <w:sz w:val="24"/>
          <w:szCs w:val="24"/>
        </w:rPr>
      </w:pPr>
      <w:r>
        <w:rPr>
          <w:sz w:val="24"/>
          <w:szCs w:val="24"/>
        </w:rPr>
        <w:t>Identify faulty network sections.</w:t>
      </w:r>
    </w:p>
    <w:p w14:paraId="7AD322C5" w14:textId="77777777" w:rsidR="005542A9" w:rsidRDefault="00000000">
      <w:pPr>
        <w:numPr>
          <w:ilvl w:val="0"/>
          <w:numId w:val="5"/>
        </w:numPr>
        <w:spacing w:after="160"/>
        <w:jc w:val="both"/>
        <w:rPr>
          <w:sz w:val="24"/>
          <w:szCs w:val="24"/>
        </w:rPr>
      </w:pPr>
      <w:r>
        <w:rPr>
          <w:sz w:val="24"/>
          <w:szCs w:val="24"/>
        </w:rPr>
        <w:t>Visualize the complete water distribution network.</w:t>
      </w:r>
    </w:p>
    <w:p w14:paraId="10E9CEC3" w14:textId="77777777" w:rsidR="005542A9" w:rsidRDefault="00000000">
      <w:pPr>
        <w:numPr>
          <w:ilvl w:val="0"/>
          <w:numId w:val="5"/>
        </w:numPr>
        <w:spacing w:after="160"/>
        <w:jc w:val="both"/>
        <w:rPr>
          <w:sz w:val="24"/>
          <w:szCs w:val="24"/>
        </w:rPr>
      </w:pPr>
      <w:r>
        <w:rPr>
          <w:sz w:val="24"/>
          <w:szCs w:val="24"/>
        </w:rPr>
        <w:t>Reduce water wastage.</w:t>
      </w:r>
    </w:p>
    <w:p w14:paraId="74ADD798" w14:textId="77777777" w:rsidR="005542A9" w:rsidRDefault="00000000">
      <w:pPr>
        <w:numPr>
          <w:ilvl w:val="0"/>
          <w:numId w:val="5"/>
        </w:numPr>
        <w:spacing w:after="160"/>
        <w:jc w:val="both"/>
        <w:rPr>
          <w:sz w:val="24"/>
          <w:szCs w:val="24"/>
        </w:rPr>
      </w:pPr>
      <w:r>
        <w:rPr>
          <w:sz w:val="24"/>
          <w:szCs w:val="24"/>
        </w:rPr>
        <w:t>Support better maintenance decisions.</w:t>
      </w:r>
    </w:p>
    <w:p w14:paraId="4C34CA5E" w14:textId="77777777" w:rsidR="005542A9" w:rsidRDefault="00000000">
      <w:pPr>
        <w:spacing w:after="160"/>
        <w:jc w:val="both"/>
        <w:rPr>
          <w:b/>
          <w:bCs/>
          <w:sz w:val="28"/>
          <w:szCs w:val="28"/>
        </w:rPr>
      </w:pPr>
      <w:r>
        <w:rPr>
          <w:b/>
          <w:bCs/>
          <w:sz w:val="28"/>
          <w:szCs w:val="28"/>
        </w:rPr>
        <w:t>1.3 Problem Statement</w:t>
      </w:r>
    </w:p>
    <w:p w14:paraId="2044646C" w14:textId="77777777" w:rsidR="005542A9" w:rsidRDefault="00000000">
      <w:pPr>
        <w:spacing w:after="160"/>
        <w:jc w:val="both"/>
        <w:rPr>
          <w:sz w:val="24"/>
          <w:szCs w:val="24"/>
        </w:rPr>
      </w:pPr>
      <w:r>
        <w:rPr>
          <w:sz w:val="24"/>
          <w:szCs w:val="24"/>
        </w:rPr>
        <w:t>Traditional water distribution monitoring mainly depends on manual inspection and separate measurements. This can make it difficult to identify leaks, pressure abnormalities and network faults quickly. The proposed system uses graph-based network analysis to represent the water network as connected nodes and edges and monitor its condition centrally.</w:t>
      </w:r>
    </w:p>
    <w:p w14:paraId="7ACD48C4" w14:textId="77777777" w:rsidR="005542A9" w:rsidRDefault="00000000">
      <w:pPr>
        <w:spacing w:after="160"/>
        <w:jc w:val="both"/>
        <w:rPr>
          <w:b/>
          <w:bCs/>
          <w:sz w:val="28"/>
          <w:szCs w:val="28"/>
        </w:rPr>
      </w:pPr>
      <w:r>
        <w:rPr>
          <w:b/>
          <w:bCs/>
          <w:sz w:val="28"/>
          <w:szCs w:val="28"/>
        </w:rPr>
        <w:t>1.4 Objectives</w:t>
      </w:r>
    </w:p>
    <w:p w14:paraId="306D769F" w14:textId="77777777" w:rsidR="005542A9" w:rsidRDefault="00000000">
      <w:pPr>
        <w:numPr>
          <w:ilvl w:val="0"/>
          <w:numId w:val="5"/>
        </w:numPr>
        <w:spacing w:after="160"/>
        <w:jc w:val="both"/>
        <w:rPr>
          <w:sz w:val="24"/>
          <w:szCs w:val="24"/>
        </w:rPr>
      </w:pPr>
      <w:r>
        <w:rPr>
          <w:sz w:val="24"/>
          <w:szCs w:val="24"/>
        </w:rPr>
        <w:t>Model the water distribution system as a graph.</w:t>
      </w:r>
    </w:p>
    <w:p w14:paraId="726C8F7F" w14:textId="77777777" w:rsidR="005542A9" w:rsidRDefault="00000000">
      <w:pPr>
        <w:numPr>
          <w:ilvl w:val="0"/>
          <w:numId w:val="5"/>
        </w:numPr>
        <w:spacing w:after="160"/>
        <w:jc w:val="both"/>
        <w:rPr>
          <w:sz w:val="24"/>
          <w:szCs w:val="24"/>
        </w:rPr>
      </w:pPr>
      <w:r>
        <w:rPr>
          <w:sz w:val="24"/>
          <w:szCs w:val="24"/>
        </w:rPr>
        <w:t>Collect pressure and flow sensor data.</w:t>
      </w:r>
    </w:p>
    <w:p w14:paraId="49C9DDE4" w14:textId="77777777" w:rsidR="005542A9" w:rsidRDefault="00000000">
      <w:pPr>
        <w:numPr>
          <w:ilvl w:val="0"/>
          <w:numId w:val="5"/>
        </w:numPr>
        <w:spacing w:after="160"/>
        <w:jc w:val="both"/>
        <w:rPr>
          <w:sz w:val="24"/>
          <w:szCs w:val="24"/>
        </w:rPr>
      </w:pPr>
      <w:r>
        <w:rPr>
          <w:sz w:val="24"/>
          <w:szCs w:val="24"/>
        </w:rPr>
        <w:t>Analyze connections between network components.</w:t>
      </w:r>
    </w:p>
    <w:p w14:paraId="60525D1A" w14:textId="77777777" w:rsidR="005542A9" w:rsidRDefault="00000000">
      <w:pPr>
        <w:numPr>
          <w:ilvl w:val="0"/>
          <w:numId w:val="5"/>
        </w:numPr>
        <w:spacing w:after="160"/>
        <w:jc w:val="both"/>
        <w:rPr>
          <w:sz w:val="24"/>
          <w:szCs w:val="24"/>
        </w:rPr>
      </w:pPr>
      <w:r>
        <w:rPr>
          <w:sz w:val="24"/>
          <w:szCs w:val="24"/>
        </w:rPr>
        <w:t>Detect possible leaks and faults.</w:t>
      </w:r>
    </w:p>
    <w:p w14:paraId="52CA9027" w14:textId="77777777" w:rsidR="005542A9" w:rsidRDefault="00000000">
      <w:pPr>
        <w:numPr>
          <w:ilvl w:val="0"/>
          <w:numId w:val="5"/>
        </w:numPr>
        <w:spacing w:after="160"/>
        <w:jc w:val="both"/>
        <w:rPr>
          <w:sz w:val="24"/>
          <w:szCs w:val="24"/>
        </w:rPr>
      </w:pPr>
      <w:r>
        <w:rPr>
          <w:sz w:val="24"/>
          <w:szCs w:val="24"/>
        </w:rPr>
        <w:t>Display network status through a dashboard.</w:t>
      </w:r>
    </w:p>
    <w:p w14:paraId="4008FC9D" w14:textId="77777777" w:rsidR="005542A9" w:rsidRDefault="00000000">
      <w:pPr>
        <w:numPr>
          <w:ilvl w:val="0"/>
          <w:numId w:val="5"/>
        </w:numPr>
        <w:spacing w:after="160"/>
        <w:jc w:val="both"/>
        <w:rPr>
          <w:sz w:val="24"/>
          <w:szCs w:val="24"/>
        </w:rPr>
      </w:pPr>
      <w:r>
        <w:rPr>
          <w:sz w:val="24"/>
          <w:szCs w:val="24"/>
        </w:rPr>
        <w:t>Provide optimization and maintenance recommendations.</w:t>
      </w:r>
    </w:p>
    <w:p w14:paraId="33CFE1B6" w14:textId="77777777" w:rsidR="005542A9" w:rsidRDefault="00000000">
      <w:pPr>
        <w:spacing w:after="160"/>
        <w:jc w:val="both"/>
        <w:rPr>
          <w:b/>
          <w:bCs/>
          <w:sz w:val="28"/>
          <w:szCs w:val="28"/>
        </w:rPr>
      </w:pPr>
      <w:r>
        <w:rPr>
          <w:b/>
          <w:bCs/>
          <w:sz w:val="28"/>
          <w:szCs w:val="28"/>
        </w:rPr>
        <w:t>1.5 Scope</w:t>
      </w:r>
    </w:p>
    <w:p w14:paraId="4912D251" w14:textId="77777777" w:rsidR="005542A9" w:rsidRDefault="00000000">
      <w:pPr>
        <w:spacing w:after="160"/>
        <w:jc w:val="both"/>
        <w:rPr>
          <w:sz w:val="28"/>
          <w:szCs w:val="28"/>
        </w:rPr>
      </w:pPr>
      <w:r>
        <w:rPr>
          <w:sz w:val="24"/>
          <w:szCs w:val="24"/>
        </w:rPr>
        <w:t>The system can monitor a simulated or real water distribution network containing pipes, junctions, tanks, pumps, valves and sensors. The prototype can initially use simulated sensor data and can later be connected to IoT sensors</w:t>
      </w:r>
    </w:p>
    <w:p w14:paraId="721B470A" w14:textId="77777777" w:rsidR="005542A9" w:rsidRDefault="005542A9">
      <w:pPr>
        <w:spacing w:line="269" w:lineRule="auto"/>
        <w:ind w:firstLine="317"/>
        <w:jc w:val="both"/>
        <w:rPr>
          <w:sz w:val="28"/>
          <w:szCs w:val="28"/>
        </w:rPr>
      </w:pPr>
    </w:p>
    <w:p w14:paraId="1B812DC4" w14:textId="77777777" w:rsidR="005542A9" w:rsidRDefault="00000000">
      <w:pPr>
        <w:pStyle w:val="Heading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1.6 Module Structure</w:t>
      </w:r>
    </w:p>
    <w:p w14:paraId="45C577AB" w14:textId="77777777" w:rsidR="005542A9" w:rsidRDefault="005542A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4150"/>
        <w:gridCol w:w="3047"/>
      </w:tblGrid>
      <w:tr w:rsidR="005542A9" w14:paraId="461AD4CB" w14:textId="77777777">
        <w:trPr>
          <w:tblHeader/>
          <w:tblCellSpacing w:w="15" w:type="dxa"/>
        </w:trPr>
        <w:tc>
          <w:tcPr>
            <w:tcW w:w="0" w:type="auto"/>
            <w:vAlign w:val="center"/>
          </w:tcPr>
          <w:p w14:paraId="438CAF31" w14:textId="77777777" w:rsidR="005542A9" w:rsidRDefault="00000000">
            <w:pPr>
              <w:jc w:val="center"/>
              <w:rPr>
                <w:b/>
                <w:bCs/>
                <w:sz w:val="28"/>
                <w:szCs w:val="28"/>
              </w:rPr>
            </w:pPr>
            <w:r>
              <w:rPr>
                <w:rStyle w:val="Strong"/>
                <w:sz w:val="28"/>
                <w:szCs w:val="28"/>
                <w:lang w:val="en-US" w:eastAsia="zh-CN" w:bidi="ar"/>
              </w:rPr>
              <w:t>Module</w:t>
            </w:r>
          </w:p>
        </w:tc>
        <w:tc>
          <w:tcPr>
            <w:tcW w:w="0" w:type="auto"/>
            <w:vAlign w:val="center"/>
          </w:tcPr>
          <w:p w14:paraId="0729BD00" w14:textId="77777777" w:rsidR="005542A9" w:rsidRDefault="00000000">
            <w:pPr>
              <w:jc w:val="center"/>
              <w:rPr>
                <w:b/>
                <w:bCs/>
                <w:sz w:val="28"/>
                <w:szCs w:val="28"/>
              </w:rPr>
            </w:pPr>
            <w:r>
              <w:rPr>
                <w:rStyle w:val="Strong"/>
                <w:sz w:val="28"/>
                <w:szCs w:val="28"/>
                <w:lang w:val="en-US" w:eastAsia="zh-CN" w:bidi="ar"/>
              </w:rPr>
              <w:t>Purpose</w:t>
            </w:r>
          </w:p>
        </w:tc>
        <w:tc>
          <w:tcPr>
            <w:tcW w:w="0" w:type="auto"/>
            <w:vAlign w:val="center"/>
          </w:tcPr>
          <w:p w14:paraId="67446670" w14:textId="77777777" w:rsidR="005542A9" w:rsidRDefault="00000000">
            <w:pPr>
              <w:jc w:val="center"/>
              <w:rPr>
                <w:b/>
                <w:bCs/>
                <w:sz w:val="28"/>
                <w:szCs w:val="28"/>
              </w:rPr>
            </w:pPr>
            <w:r>
              <w:rPr>
                <w:rStyle w:val="Strong"/>
                <w:sz w:val="28"/>
                <w:szCs w:val="28"/>
                <w:lang w:val="en-US" w:eastAsia="zh-CN" w:bidi="ar"/>
              </w:rPr>
              <w:t>Main Output</w:t>
            </w:r>
          </w:p>
        </w:tc>
      </w:tr>
      <w:tr w:rsidR="005542A9" w14:paraId="1D9BEC82" w14:textId="77777777">
        <w:trPr>
          <w:tblCellSpacing w:w="15" w:type="dxa"/>
        </w:trPr>
        <w:tc>
          <w:tcPr>
            <w:tcW w:w="0" w:type="auto"/>
            <w:vAlign w:val="center"/>
          </w:tcPr>
          <w:p w14:paraId="0E623E20" w14:textId="77777777" w:rsidR="005542A9" w:rsidRDefault="00000000">
            <w:pPr>
              <w:rPr>
                <w:sz w:val="28"/>
                <w:szCs w:val="28"/>
              </w:rPr>
            </w:pPr>
            <w:r>
              <w:rPr>
                <w:rStyle w:val="Strong"/>
                <w:sz w:val="28"/>
                <w:szCs w:val="28"/>
                <w:lang w:val="en-US" w:eastAsia="zh-CN" w:bidi="ar"/>
              </w:rPr>
              <w:t>Module 1 – Water Network Modeling</w:t>
            </w:r>
          </w:p>
        </w:tc>
        <w:tc>
          <w:tcPr>
            <w:tcW w:w="0" w:type="auto"/>
            <w:vAlign w:val="center"/>
          </w:tcPr>
          <w:p w14:paraId="69F604F3" w14:textId="77777777" w:rsidR="005542A9" w:rsidRDefault="00000000">
            <w:pPr>
              <w:rPr>
                <w:sz w:val="28"/>
                <w:szCs w:val="28"/>
              </w:rPr>
            </w:pPr>
            <w:r>
              <w:rPr>
                <w:sz w:val="28"/>
                <w:szCs w:val="28"/>
                <w:lang w:val="en-US" w:eastAsia="zh-CN" w:bidi="ar"/>
              </w:rPr>
              <w:t>Represent the water distribution system using nodes, pipes, tanks, pumps, and valves as a graph.</w:t>
            </w:r>
          </w:p>
        </w:tc>
        <w:tc>
          <w:tcPr>
            <w:tcW w:w="0" w:type="auto"/>
            <w:vAlign w:val="center"/>
          </w:tcPr>
          <w:p w14:paraId="1E28C861" w14:textId="77777777" w:rsidR="005542A9" w:rsidRDefault="00000000">
            <w:pPr>
              <w:rPr>
                <w:sz w:val="28"/>
                <w:szCs w:val="28"/>
              </w:rPr>
            </w:pPr>
            <w:r>
              <w:rPr>
                <w:sz w:val="28"/>
                <w:szCs w:val="28"/>
                <w:lang w:val="en-US" w:eastAsia="zh-CN" w:bidi="ar"/>
              </w:rPr>
              <w:t>Water network topology and network model.</w:t>
            </w:r>
          </w:p>
        </w:tc>
      </w:tr>
      <w:tr w:rsidR="005542A9" w14:paraId="51573E7A" w14:textId="77777777">
        <w:trPr>
          <w:tblCellSpacing w:w="15" w:type="dxa"/>
        </w:trPr>
        <w:tc>
          <w:tcPr>
            <w:tcW w:w="0" w:type="auto"/>
            <w:vAlign w:val="center"/>
          </w:tcPr>
          <w:p w14:paraId="01CD04B5" w14:textId="77777777" w:rsidR="005542A9" w:rsidRDefault="00000000">
            <w:pPr>
              <w:rPr>
                <w:sz w:val="28"/>
                <w:szCs w:val="28"/>
              </w:rPr>
            </w:pPr>
            <w:r>
              <w:rPr>
                <w:rStyle w:val="Strong"/>
                <w:sz w:val="28"/>
                <w:szCs w:val="28"/>
                <w:lang w:val="en-US" w:eastAsia="zh-CN" w:bidi="ar"/>
              </w:rPr>
              <w:t>Module 2 – Sensor Data Collection</w:t>
            </w:r>
          </w:p>
        </w:tc>
        <w:tc>
          <w:tcPr>
            <w:tcW w:w="0" w:type="auto"/>
            <w:vAlign w:val="center"/>
          </w:tcPr>
          <w:p w14:paraId="313A4030" w14:textId="77777777" w:rsidR="005542A9" w:rsidRDefault="00000000">
            <w:pPr>
              <w:rPr>
                <w:sz w:val="28"/>
                <w:szCs w:val="28"/>
              </w:rPr>
            </w:pPr>
            <w:r>
              <w:rPr>
                <w:sz w:val="28"/>
                <w:szCs w:val="28"/>
                <w:lang w:val="en-US" w:eastAsia="zh-CN" w:bidi="ar"/>
              </w:rPr>
              <w:t>Collect pressure, flow rate, water level, pump, and valve status from different locations.</w:t>
            </w:r>
          </w:p>
        </w:tc>
        <w:tc>
          <w:tcPr>
            <w:tcW w:w="0" w:type="auto"/>
            <w:vAlign w:val="center"/>
          </w:tcPr>
          <w:p w14:paraId="22BD4044" w14:textId="77777777" w:rsidR="005542A9" w:rsidRDefault="00000000">
            <w:pPr>
              <w:rPr>
                <w:sz w:val="28"/>
                <w:szCs w:val="28"/>
              </w:rPr>
            </w:pPr>
            <w:r>
              <w:rPr>
                <w:sz w:val="28"/>
                <w:szCs w:val="28"/>
                <w:lang w:val="en-US" w:eastAsia="zh-CN" w:bidi="ar"/>
              </w:rPr>
              <w:t>Real-time sensor readings and water parameters.</w:t>
            </w:r>
          </w:p>
        </w:tc>
      </w:tr>
      <w:tr w:rsidR="005542A9" w14:paraId="1B4EA4C6" w14:textId="77777777">
        <w:trPr>
          <w:tblCellSpacing w:w="15" w:type="dxa"/>
        </w:trPr>
        <w:tc>
          <w:tcPr>
            <w:tcW w:w="0" w:type="auto"/>
            <w:vAlign w:val="center"/>
          </w:tcPr>
          <w:p w14:paraId="1B04BCFE" w14:textId="77777777" w:rsidR="005542A9" w:rsidRDefault="00000000">
            <w:pPr>
              <w:rPr>
                <w:sz w:val="28"/>
                <w:szCs w:val="28"/>
              </w:rPr>
            </w:pPr>
            <w:r>
              <w:rPr>
                <w:rStyle w:val="Strong"/>
                <w:sz w:val="28"/>
                <w:szCs w:val="28"/>
                <w:lang w:val="en-US" w:eastAsia="zh-CN" w:bidi="ar"/>
              </w:rPr>
              <w:t>Module 3 – Graph-Based Network Analysis</w:t>
            </w:r>
          </w:p>
        </w:tc>
        <w:tc>
          <w:tcPr>
            <w:tcW w:w="0" w:type="auto"/>
            <w:vAlign w:val="center"/>
          </w:tcPr>
          <w:p w14:paraId="1FD31A9E" w14:textId="77777777" w:rsidR="005542A9" w:rsidRDefault="00000000">
            <w:pPr>
              <w:rPr>
                <w:sz w:val="28"/>
                <w:szCs w:val="28"/>
              </w:rPr>
            </w:pPr>
            <w:r>
              <w:rPr>
                <w:sz w:val="28"/>
                <w:szCs w:val="28"/>
                <w:lang w:val="en-US" w:eastAsia="zh-CN" w:bidi="ar"/>
              </w:rPr>
              <w:t>Analyze network connectivity, critical nodes, critical pipes, and shortest paths using graph techniques.</w:t>
            </w:r>
          </w:p>
        </w:tc>
        <w:tc>
          <w:tcPr>
            <w:tcW w:w="0" w:type="auto"/>
            <w:vAlign w:val="center"/>
          </w:tcPr>
          <w:p w14:paraId="00B0D7AC" w14:textId="77777777" w:rsidR="005542A9" w:rsidRDefault="00000000">
            <w:pPr>
              <w:rPr>
                <w:sz w:val="28"/>
                <w:szCs w:val="28"/>
              </w:rPr>
            </w:pPr>
            <w:r>
              <w:rPr>
                <w:sz w:val="28"/>
                <w:szCs w:val="28"/>
                <w:lang w:val="en-US" w:eastAsia="zh-CN" w:bidi="ar"/>
              </w:rPr>
              <w:t>Network analysis results and critical component information.</w:t>
            </w:r>
          </w:p>
        </w:tc>
      </w:tr>
      <w:tr w:rsidR="005542A9" w14:paraId="48F4E69C" w14:textId="77777777">
        <w:trPr>
          <w:tblCellSpacing w:w="15" w:type="dxa"/>
        </w:trPr>
        <w:tc>
          <w:tcPr>
            <w:tcW w:w="0" w:type="auto"/>
            <w:vAlign w:val="center"/>
          </w:tcPr>
          <w:p w14:paraId="3313F7C1" w14:textId="77777777" w:rsidR="005542A9" w:rsidRDefault="00000000">
            <w:pPr>
              <w:rPr>
                <w:sz w:val="28"/>
                <w:szCs w:val="28"/>
              </w:rPr>
            </w:pPr>
            <w:r>
              <w:rPr>
                <w:rStyle w:val="Strong"/>
                <w:sz w:val="28"/>
                <w:szCs w:val="28"/>
                <w:lang w:val="en-US" w:eastAsia="zh-CN" w:bidi="ar"/>
              </w:rPr>
              <w:t>Module 4 – Leak Detection &amp; Fault Identification</w:t>
            </w:r>
          </w:p>
        </w:tc>
        <w:tc>
          <w:tcPr>
            <w:tcW w:w="0" w:type="auto"/>
            <w:vAlign w:val="center"/>
          </w:tcPr>
          <w:p w14:paraId="20147275" w14:textId="77777777" w:rsidR="005542A9" w:rsidRDefault="00000000">
            <w:pPr>
              <w:rPr>
                <w:sz w:val="28"/>
                <w:szCs w:val="28"/>
              </w:rPr>
            </w:pPr>
            <w:r>
              <w:rPr>
                <w:sz w:val="28"/>
                <w:szCs w:val="28"/>
                <w:lang w:val="en-US" w:eastAsia="zh-CN" w:bidi="ar"/>
              </w:rPr>
              <w:t>Identify abnormal flow, pressure changes, leaks, and equipment faults in the network.</w:t>
            </w:r>
          </w:p>
        </w:tc>
        <w:tc>
          <w:tcPr>
            <w:tcW w:w="0" w:type="auto"/>
            <w:vAlign w:val="center"/>
          </w:tcPr>
          <w:p w14:paraId="4B77AB56" w14:textId="77777777" w:rsidR="005542A9" w:rsidRDefault="00000000">
            <w:pPr>
              <w:rPr>
                <w:sz w:val="28"/>
                <w:szCs w:val="28"/>
              </w:rPr>
            </w:pPr>
            <w:r>
              <w:rPr>
                <w:sz w:val="28"/>
                <w:szCs w:val="28"/>
                <w:lang w:val="en-US" w:eastAsia="zh-CN" w:bidi="ar"/>
              </w:rPr>
              <w:t>Leak/fault alerts and fault location information.</w:t>
            </w:r>
          </w:p>
        </w:tc>
      </w:tr>
      <w:tr w:rsidR="005542A9" w14:paraId="1ED4CA4A" w14:textId="77777777">
        <w:trPr>
          <w:tblCellSpacing w:w="15" w:type="dxa"/>
        </w:trPr>
        <w:tc>
          <w:tcPr>
            <w:tcW w:w="0" w:type="auto"/>
            <w:vAlign w:val="center"/>
          </w:tcPr>
          <w:p w14:paraId="763FC12A" w14:textId="77777777" w:rsidR="005542A9" w:rsidRDefault="00000000">
            <w:pPr>
              <w:rPr>
                <w:sz w:val="28"/>
                <w:szCs w:val="28"/>
              </w:rPr>
            </w:pPr>
            <w:r>
              <w:rPr>
                <w:rStyle w:val="Strong"/>
                <w:sz w:val="28"/>
                <w:szCs w:val="28"/>
                <w:lang w:val="en-US" w:eastAsia="zh-CN" w:bidi="ar"/>
              </w:rPr>
              <w:t>Module 5 – Smart Monitoring Dashboard</w:t>
            </w:r>
          </w:p>
        </w:tc>
        <w:tc>
          <w:tcPr>
            <w:tcW w:w="0" w:type="auto"/>
            <w:vAlign w:val="center"/>
          </w:tcPr>
          <w:p w14:paraId="06E267F0" w14:textId="77777777" w:rsidR="005542A9" w:rsidRDefault="00000000">
            <w:pPr>
              <w:rPr>
                <w:sz w:val="28"/>
                <w:szCs w:val="28"/>
              </w:rPr>
            </w:pPr>
            <w:r>
              <w:rPr>
                <w:sz w:val="28"/>
                <w:szCs w:val="28"/>
                <w:lang w:val="en-US" w:eastAsia="zh-CN" w:bidi="ar"/>
              </w:rPr>
              <w:t>Display network topology, sensor data, alerts, and overall network condition in a single interface.</w:t>
            </w:r>
          </w:p>
        </w:tc>
        <w:tc>
          <w:tcPr>
            <w:tcW w:w="0" w:type="auto"/>
            <w:vAlign w:val="center"/>
          </w:tcPr>
          <w:p w14:paraId="36BA2972" w14:textId="77777777" w:rsidR="005542A9" w:rsidRDefault="00000000">
            <w:pPr>
              <w:rPr>
                <w:sz w:val="28"/>
                <w:szCs w:val="28"/>
              </w:rPr>
            </w:pPr>
            <w:r>
              <w:rPr>
                <w:sz w:val="28"/>
                <w:szCs w:val="28"/>
                <w:lang w:val="en-US" w:eastAsia="zh-CN" w:bidi="ar"/>
              </w:rPr>
              <w:t>Real-time monitoring dashboard and network status.</w:t>
            </w:r>
          </w:p>
        </w:tc>
      </w:tr>
      <w:tr w:rsidR="005542A9" w14:paraId="3C8BDAB1" w14:textId="77777777">
        <w:trPr>
          <w:tblCellSpacing w:w="15" w:type="dxa"/>
        </w:trPr>
        <w:tc>
          <w:tcPr>
            <w:tcW w:w="0" w:type="auto"/>
            <w:vAlign w:val="center"/>
          </w:tcPr>
          <w:p w14:paraId="6461447C" w14:textId="77777777" w:rsidR="005542A9" w:rsidRDefault="00000000">
            <w:pPr>
              <w:rPr>
                <w:sz w:val="28"/>
                <w:szCs w:val="28"/>
              </w:rPr>
            </w:pPr>
            <w:r>
              <w:rPr>
                <w:rStyle w:val="Strong"/>
                <w:sz w:val="28"/>
                <w:szCs w:val="28"/>
                <w:lang w:val="en-US" w:eastAsia="zh-CN" w:bidi="ar"/>
              </w:rPr>
              <w:t>Module 6 – Optimization &amp; Decision Support</w:t>
            </w:r>
          </w:p>
        </w:tc>
        <w:tc>
          <w:tcPr>
            <w:tcW w:w="0" w:type="auto"/>
            <w:vAlign w:val="center"/>
          </w:tcPr>
          <w:p w14:paraId="028D2D74" w14:textId="77777777" w:rsidR="005542A9" w:rsidRDefault="00000000">
            <w:pPr>
              <w:rPr>
                <w:sz w:val="28"/>
                <w:szCs w:val="28"/>
              </w:rPr>
            </w:pPr>
            <w:r>
              <w:rPr>
                <w:sz w:val="28"/>
                <w:szCs w:val="28"/>
                <w:lang w:val="en-US" w:eastAsia="zh-CN" w:bidi="ar"/>
              </w:rPr>
              <w:t>Analyze network conditions and suggest suitable paths, maintenance priorities, and corrective actions.</w:t>
            </w:r>
          </w:p>
        </w:tc>
        <w:tc>
          <w:tcPr>
            <w:tcW w:w="0" w:type="auto"/>
            <w:vAlign w:val="center"/>
          </w:tcPr>
          <w:p w14:paraId="7D157DE6" w14:textId="77777777" w:rsidR="005542A9" w:rsidRDefault="00000000">
            <w:pPr>
              <w:rPr>
                <w:sz w:val="28"/>
                <w:szCs w:val="28"/>
              </w:rPr>
            </w:pPr>
            <w:r>
              <w:rPr>
                <w:sz w:val="28"/>
                <w:szCs w:val="28"/>
                <w:lang w:val="en-US" w:eastAsia="zh-CN" w:bidi="ar"/>
              </w:rPr>
              <w:t>Optimization results and recommended maintenance actions.</w:t>
            </w:r>
          </w:p>
        </w:tc>
      </w:tr>
    </w:tbl>
    <w:p w14:paraId="5C51858D" w14:textId="77777777" w:rsidR="005542A9" w:rsidRDefault="005542A9">
      <w:pPr>
        <w:spacing w:after="20"/>
        <w:jc w:val="both"/>
        <w:rPr>
          <w:sz w:val="28"/>
          <w:szCs w:val="28"/>
        </w:rPr>
      </w:pPr>
    </w:p>
    <w:p w14:paraId="3E7D567A" w14:textId="77777777" w:rsidR="005542A9" w:rsidRDefault="005542A9">
      <w:pPr>
        <w:spacing w:after="120"/>
        <w:jc w:val="both"/>
        <w:rPr>
          <w:b/>
          <w:bCs/>
          <w:sz w:val="28"/>
          <w:szCs w:val="28"/>
        </w:rPr>
      </w:pPr>
    </w:p>
    <w:p w14:paraId="696B6181" w14:textId="77777777" w:rsidR="005542A9" w:rsidRDefault="005542A9">
      <w:pPr>
        <w:spacing w:after="120"/>
        <w:jc w:val="both"/>
        <w:rPr>
          <w:b/>
          <w:bCs/>
          <w:sz w:val="28"/>
          <w:szCs w:val="28"/>
        </w:rPr>
      </w:pPr>
    </w:p>
    <w:p w14:paraId="5788943D" w14:textId="77777777" w:rsidR="005542A9" w:rsidRDefault="005542A9">
      <w:pPr>
        <w:spacing w:after="120"/>
        <w:jc w:val="both"/>
        <w:rPr>
          <w:b/>
          <w:bCs/>
          <w:sz w:val="28"/>
          <w:szCs w:val="28"/>
        </w:rPr>
      </w:pPr>
    </w:p>
    <w:p w14:paraId="2DABC419" w14:textId="77777777" w:rsidR="005542A9" w:rsidRDefault="005542A9">
      <w:pPr>
        <w:spacing w:after="120"/>
        <w:jc w:val="both"/>
        <w:rPr>
          <w:b/>
          <w:bCs/>
          <w:sz w:val="28"/>
          <w:szCs w:val="28"/>
        </w:rPr>
      </w:pPr>
    </w:p>
    <w:p w14:paraId="318EC80D" w14:textId="77777777" w:rsidR="005542A9" w:rsidRDefault="005542A9">
      <w:pPr>
        <w:spacing w:after="120"/>
        <w:jc w:val="both"/>
        <w:rPr>
          <w:b/>
          <w:bCs/>
          <w:sz w:val="28"/>
          <w:szCs w:val="28"/>
        </w:rPr>
      </w:pPr>
    </w:p>
    <w:p w14:paraId="4D9D73D0" w14:textId="77777777" w:rsidR="005542A9" w:rsidRDefault="005542A9">
      <w:pPr>
        <w:spacing w:after="120"/>
        <w:jc w:val="both"/>
        <w:rPr>
          <w:b/>
          <w:bCs/>
          <w:sz w:val="28"/>
          <w:szCs w:val="28"/>
        </w:rPr>
      </w:pPr>
    </w:p>
    <w:p w14:paraId="2C70CB47" w14:textId="77777777" w:rsidR="005542A9" w:rsidRDefault="005542A9">
      <w:pPr>
        <w:spacing w:after="120"/>
        <w:jc w:val="both"/>
        <w:rPr>
          <w:b/>
          <w:bCs/>
          <w:sz w:val="28"/>
          <w:szCs w:val="28"/>
        </w:rPr>
      </w:pPr>
    </w:p>
    <w:p w14:paraId="7E333F07" w14:textId="77777777" w:rsidR="005542A9" w:rsidRDefault="005542A9">
      <w:pPr>
        <w:spacing w:after="120"/>
        <w:jc w:val="both"/>
        <w:rPr>
          <w:b/>
          <w:bCs/>
          <w:sz w:val="28"/>
          <w:szCs w:val="28"/>
        </w:rPr>
      </w:pPr>
    </w:p>
    <w:p w14:paraId="0F05E063" w14:textId="77777777" w:rsidR="005542A9" w:rsidRDefault="005542A9">
      <w:pPr>
        <w:spacing w:after="120"/>
        <w:jc w:val="both"/>
        <w:rPr>
          <w:b/>
          <w:bCs/>
          <w:sz w:val="28"/>
          <w:szCs w:val="28"/>
        </w:rPr>
      </w:pPr>
    </w:p>
    <w:p w14:paraId="6F7DFE91" w14:textId="77777777" w:rsidR="005542A9" w:rsidRDefault="005542A9">
      <w:pPr>
        <w:spacing w:after="120"/>
        <w:jc w:val="both"/>
        <w:rPr>
          <w:b/>
          <w:bCs/>
          <w:sz w:val="28"/>
          <w:szCs w:val="28"/>
        </w:rPr>
      </w:pPr>
    </w:p>
    <w:p w14:paraId="4F9C0141" w14:textId="77777777" w:rsidR="005542A9" w:rsidRDefault="005542A9">
      <w:pPr>
        <w:spacing w:after="120"/>
        <w:jc w:val="both"/>
        <w:rPr>
          <w:b/>
          <w:bCs/>
          <w:sz w:val="28"/>
          <w:szCs w:val="28"/>
        </w:rPr>
      </w:pPr>
    </w:p>
    <w:p w14:paraId="2EE8E8C4" w14:textId="77777777" w:rsidR="005542A9" w:rsidRDefault="005542A9">
      <w:pPr>
        <w:spacing w:after="120"/>
        <w:jc w:val="both"/>
        <w:rPr>
          <w:b/>
          <w:bCs/>
          <w:sz w:val="28"/>
          <w:szCs w:val="28"/>
        </w:rPr>
      </w:pPr>
    </w:p>
    <w:p w14:paraId="38366BFD" w14:textId="77777777" w:rsidR="005542A9" w:rsidRDefault="005542A9">
      <w:pPr>
        <w:spacing w:after="120"/>
        <w:jc w:val="both"/>
        <w:rPr>
          <w:b/>
          <w:bCs/>
          <w:sz w:val="28"/>
          <w:szCs w:val="28"/>
        </w:rPr>
      </w:pPr>
    </w:p>
    <w:p w14:paraId="1AD99903" w14:textId="77777777" w:rsidR="005542A9" w:rsidRDefault="00000000">
      <w:pPr>
        <w:spacing w:after="120"/>
        <w:jc w:val="both"/>
        <w:rPr>
          <w:b/>
          <w:bCs/>
          <w:sz w:val="28"/>
          <w:szCs w:val="28"/>
        </w:rPr>
      </w:pPr>
      <w:r>
        <w:rPr>
          <w:b/>
          <w:bCs/>
          <w:sz w:val="28"/>
          <w:szCs w:val="28"/>
        </w:rPr>
        <w:t xml:space="preserve">                                  </w:t>
      </w:r>
      <w:r>
        <w:rPr>
          <w:b/>
          <w:bCs/>
          <w:sz w:val="28"/>
          <w:szCs w:val="28"/>
          <w:lang w:val="en-US"/>
        </w:rPr>
        <w:t xml:space="preserve">                      </w:t>
      </w:r>
      <w:r>
        <w:rPr>
          <w:b/>
          <w:bCs/>
          <w:sz w:val="28"/>
          <w:szCs w:val="28"/>
        </w:rPr>
        <w:t xml:space="preserve">  CHAPTER 2</w:t>
      </w:r>
    </w:p>
    <w:p w14:paraId="28CFC23C" w14:textId="77777777" w:rsidR="005542A9" w:rsidRDefault="00000000">
      <w:pPr>
        <w:spacing w:after="120"/>
        <w:ind w:firstLineChars="550" w:firstLine="1570"/>
        <w:jc w:val="both"/>
        <w:rPr>
          <w:b/>
          <w:bCs/>
          <w:sz w:val="28"/>
          <w:szCs w:val="28"/>
        </w:rPr>
      </w:pPr>
      <w:r>
        <w:rPr>
          <w:b/>
          <w:bCs/>
          <w:sz w:val="28"/>
          <w:szCs w:val="28"/>
        </w:rPr>
        <w:t>WATER DISTRIBUTION NETWORK FUNDAMENTALS</w:t>
      </w:r>
    </w:p>
    <w:p w14:paraId="455B4FD6" w14:textId="77777777" w:rsidR="005542A9" w:rsidRDefault="00000000">
      <w:pPr>
        <w:spacing w:after="120"/>
        <w:jc w:val="both"/>
        <w:rPr>
          <w:b/>
          <w:bCs/>
          <w:sz w:val="28"/>
          <w:szCs w:val="28"/>
        </w:rPr>
      </w:pPr>
      <w:r>
        <w:rPr>
          <w:b/>
          <w:bCs/>
          <w:sz w:val="28"/>
          <w:szCs w:val="28"/>
        </w:rPr>
        <w:t>2.1 Water Distribution System</w:t>
      </w:r>
    </w:p>
    <w:p w14:paraId="5B12AEFD" w14:textId="77777777" w:rsidR="005542A9" w:rsidRDefault="00000000">
      <w:pPr>
        <w:spacing w:after="120"/>
        <w:jc w:val="both"/>
        <w:rPr>
          <w:sz w:val="24"/>
          <w:szCs w:val="24"/>
        </w:rPr>
      </w:pPr>
      <w:r>
        <w:rPr>
          <w:sz w:val="24"/>
          <w:szCs w:val="24"/>
        </w:rPr>
        <w:t>A water distribution system transfers water from sources and storage facilities to consumers through a network of pipes and control devices.</w:t>
      </w:r>
    </w:p>
    <w:p w14:paraId="76D00F7A" w14:textId="77777777" w:rsidR="005542A9" w:rsidRDefault="00000000">
      <w:pPr>
        <w:spacing w:after="120"/>
        <w:jc w:val="both"/>
        <w:rPr>
          <w:b/>
          <w:bCs/>
          <w:sz w:val="28"/>
          <w:szCs w:val="28"/>
        </w:rPr>
      </w:pPr>
      <w:r>
        <w:rPr>
          <w:b/>
          <w:bCs/>
          <w:sz w:val="28"/>
          <w:szCs w:val="28"/>
        </w:rPr>
        <w:t>2.2 Network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373"/>
      </w:tblGrid>
      <w:tr w:rsidR="005542A9" w14:paraId="390DF727" w14:textId="77777777">
        <w:trPr>
          <w:tblHeader/>
          <w:tblCellSpacing w:w="15" w:type="dxa"/>
        </w:trPr>
        <w:tc>
          <w:tcPr>
            <w:tcW w:w="0" w:type="auto"/>
            <w:vAlign w:val="center"/>
          </w:tcPr>
          <w:p w14:paraId="26EEA6EB" w14:textId="77777777" w:rsidR="005542A9" w:rsidRDefault="00000000">
            <w:pPr>
              <w:jc w:val="center"/>
              <w:rPr>
                <w:b/>
                <w:bCs/>
                <w:sz w:val="28"/>
                <w:szCs w:val="28"/>
              </w:rPr>
            </w:pPr>
            <w:r>
              <w:rPr>
                <w:b/>
                <w:bCs/>
                <w:sz w:val="28"/>
                <w:szCs w:val="28"/>
                <w:lang w:val="en-US" w:eastAsia="zh-CN" w:bidi="ar"/>
              </w:rPr>
              <w:t>Component</w:t>
            </w:r>
          </w:p>
        </w:tc>
        <w:tc>
          <w:tcPr>
            <w:tcW w:w="0" w:type="auto"/>
            <w:vAlign w:val="center"/>
          </w:tcPr>
          <w:p w14:paraId="2C8658EB" w14:textId="77777777" w:rsidR="005542A9" w:rsidRDefault="00000000">
            <w:pPr>
              <w:jc w:val="center"/>
              <w:rPr>
                <w:b/>
                <w:bCs/>
                <w:sz w:val="28"/>
                <w:szCs w:val="28"/>
              </w:rPr>
            </w:pPr>
            <w:r>
              <w:rPr>
                <w:b/>
                <w:bCs/>
                <w:sz w:val="28"/>
                <w:szCs w:val="28"/>
                <w:lang w:val="en-US" w:eastAsia="zh-CN" w:bidi="ar"/>
              </w:rPr>
              <w:t>Function</w:t>
            </w:r>
          </w:p>
        </w:tc>
      </w:tr>
      <w:tr w:rsidR="005542A9" w14:paraId="6F5018C9" w14:textId="77777777">
        <w:trPr>
          <w:tblCellSpacing w:w="15" w:type="dxa"/>
        </w:trPr>
        <w:tc>
          <w:tcPr>
            <w:tcW w:w="0" w:type="auto"/>
            <w:vAlign w:val="center"/>
          </w:tcPr>
          <w:p w14:paraId="67CF6D74" w14:textId="77777777" w:rsidR="005542A9" w:rsidRDefault="00000000">
            <w:pPr>
              <w:rPr>
                <w:sz w:val="28"/>
                <w:szCs w:val="28"/>
              </w:rPr>
            </w:pPr>
            <w:r>
              <w:rPr>
                <w:sz w:val="28"/>
                <w:szCs w:val="28"/>
                <w:lang w:val="en-US" w:eastAsia="zh-CN" w:bidi="ar"/>
              </w:rPr>
              <w:t>Source</w:t>
            </w:r>
          </w:p>
        </w:tc>
        <w:tc>
          <w:tcPr>
            <w:tcW w:w="0" w:type="auto"/>
            <w:vAlign w:val="center"/>
          </w:tcPr>
          <w:p w14:paraId="1BA6F6A0" w14:textId="77777777" w:rsidR="005542A9" w:rsidRDefault="00000000">
            <w:pPr>
              <w:rPr>
                <w:sz w:val="28"/>
                <w:szCs w:val="28"/>
              </w:rPr>
            </w:pPr>
            <w:r>
              <w:rPr>
                <w:sz w:val="28"/>
                <w:szCs w:val="28"/>
                <w:lang w:val="en-US" w:eastAsia="zh-CN" w:bidi="ar"/>
              </w:rPr>
              <w:t>Supplies water</w:t>
            </w:r>
          </w:p>
        </w:tc>
      </w:tr>
      <w:tr w:rsidR="005542A9" w14:paraId="1832E95F" w14:textId="77777777">
        <w:trPr>
          <w:tblCellSpacing w:w="15" w:type="dxa"/>
        </w:trPr>
        <w:tc>
          <w:tcPr>
            <w:tcW w:w="0" w:type="auto"/>
            <w:vAlign w:val="center"/>
          </w:tcPr>
          <w:p w14:paraId="6ED3CDDA" w14:textId="77777777" w:rsidR="005542A9" w:rsidRDefault="00000000">
            <w:pPr>
              <w:rPr>
                <w:sz w:val="28"/>
                <w:szCs w:val="28"/>
              </w:rPr>
            </w:pPr>
            <w:r>
              <w:rPr>
                <w:sz w:val="28"/>
                <w:szCs w:val="28"/>
                <w:lang w:val="en-US" w:eastAsia="zh-CN" w:bidi="ar"/>
              </w:rPr>
              <w:t>Tank</w:t>
            </w:r>
          </w:p>
        </w:tc>
        <w:tc>
          <w:tcPr>
            <w:tcW w:w="0" w:type="auto"/>
            <w:vAlign w:val="center"/>
          </w:tcPr>
          <w:p w14:paraId="4E8D278B" w14:textId="77777777" w:rsidR="005542A9" w:rsidRDefault="00000000">
            <w:pPr>
              <w:rPr>
                <w:sz w:val="28"/>
                <w:szCs w:val="28"/>
              </w:rPr>
            </w:pPr>
            <w:r>
              <w:rPr>
                <w:sz w:val="28"/>
                <w:szCs w:val="28"/>
                <w:lang w:val="en-US" w:eastAsia="zh-CN" w:bidi="ar"/>
              </w:rPr>
              <w:t>Stores water</w:t>
            </w:r>
          </w:p>
        </w:tc>
      </w:tr>
      <w:tr w:rsidR="005542A9" w14:paraId="74A3B5BE" w14:textId="77777777">
        <w:trPr>
          <w:tblCellSpacing w:w="15" w:type="dxa"/>
        </w:trPr>
        <w:tc>
          <w:tcPr>
            <w:tcW w:w="0" w:type="auto"/>
            <w:vAlign w:val="center"/>
          </w:tcPr>
          <w:p w14:paraId="742FAE3C" w14:textId="77777777" w:rsidR="005542A9" w:rsidRDefault="00000000">
            <w:pPr>
              <w:rPr>
                <w:sz w:val="28"/>
                <w:szCs w:val="28"/>
              </w:rPr>
            </w:pPr>
            <w:r>
              <w:rPr>
                <w:sz w:val="28"/>
                <w:szCs w:val="28"/>
                <w:lang w:val="en-US" w:eastAsia="zh-CN" w:bidi="ar"/>
              </w:rPr>
              <w:t>Pump</w:t>
            </w:r>
          </w:p>
        </w:tc>
        <w:tc>
          <w:tcPr>
            <w:tcW w:w="0" w:type="auto"/>
            <w:vAlign w:val="center"/>
          </w:tcPr>
          <w:p w14:paraId="643C33FF" w14:textId="77777777" w:rsidR="005542A9" w:rsidRDefault="00000000">
            <w:pPr>
              <w:rPr>
                <w:sz w:val="28"/>
                <w:szCs w:val="28"/>
              </w:rPr>
            </w:pPr>
            <w:r>
              <w:rPr>
                <w:sz w:val="28"/>
                <w:szCs w:val="28"/>
                <w:lang w:val="en-US" w:eastAsia="zh-CN" w:bidi="ar"/>
              </w:rPr>
              <w:t>Increases water pressure</w:t>
            </w:r>
          </w:p>
        </w:tc>
      </w:tr>
      <w:tr w:rsidR="005542A9" w14:paraId="31B312E7" w14:textId="77777777">
        <w:trPr>
          <w:tblCellSpacing w:w="15" w:type="dxa"/>
        </w:trPr>
        <w:tc>
          <w:tcPr>
            <w:tcW w:w="0" w:type="auto"/>
            <w:vAlign w:val="center"/>
          </w:tcPr>
          <w:p w14:paraId="478040BF" w14:textId="77777777" w:rsidR="005542A9" w:rsidRDefault="00000000">
            <w:pPr>
              <w:rPr>
                <w:sz w:val="28"/>
                <w:szCs w:val="28"/>
              </w:rPr>
            </w:pPr>
            <w:r>
              <w:rPr>
                <w:sz w:val="28"/>
                <w:szCs w:val="28"/>
                <w:lang w:val="en-US" w:eastAsia="zh-CN" w:bidi="ar"/>
              </w:rPr>
              <w:t>Pipe</w:t>
            </w:r>
          </w:p>
        </w:tc>
        <w:tc>
          <w:tcPr>
            <w:tcW w:w="0" w:type="auto"/>
            <w:vAlign w:val="center"/>
          </w:tcPr>
          <w:p w14:paraId="1E40A97E" w14:textId="77777777" w:rsidR="005542A9" w:rsidRDefault="00000000">
            <w:pPr>
              <w:rPr>
                <w:sz w:val="28"/>
                <w:szCs w:val="28"/>
              </w:rPr>
            </w:pPr>
            <w:r>
              <w:rPr>
                <w:sz w:val="28"/>
                <w:szCs w:val="28"/>
                <w:lang w:val="en-US" w:eastAsia="zh-CN" w:bidi="ar"/>
              </w:rPr>
              <w:t>Carries water</w:t>
            </w:r>
          </w:p>
        </w:tc>
      </w:tr>
      <w:tr w:rsidR="005542A9" w14:paraId="22013190" w14:textId="77777777">
        <w:trPr>
          <w:tblCellSpacing w:w="15" w:type="dxa"/>
        </w:trPr>
        <w:tc>
          <w:tcPr>
            <w:tcW w:w="0" w:type="auto"/>
            <w:vAlign w:val="center"/>
          </w:tcPr>
          <w:p w14:paraId="3DE8F060" w14:textId="77777777" w:rsidR="005542A9" w:rsidRDefault="00000000">
            <w:pPr>
              <w:rPr>
                <w:sz w:val="28"/>
                <w:szCs w:val="28"/>
              </w:rPr>
            </w:pPr>
            <w:r>
              <w:rPr>
                <w:sz w:val="28"/>
                <w:szCs w:val="28"/>
                <w:lang w:val="en-US" w:eastAsia="zh-CN" w:bidi="ar"/>
              </w:rPr>
              <w:t>Junction</w:t>
            </w:r>
          </w:p>
        </w:tc>
        <w:tc>
          <w:tcPr>
            <w:tcW w:w="0" w:type="auto"/>
            <w:vAlign w:val="center"/>
          </w:tcPr>
          <w:p w14:paraId="2C5A5F27" w14:textId="77777777" w:rsidR="005542A9" w:rsidRDefault="00000000">
            <w:pPr>
              <w:rPr>
                <w:sz w:val="28"/>
                <w:szCs w:val="28"/>
              </w:rPr>
            </w:pPr>
            <w:r>
              <w:rPr>
                <w:sz w:val="28"/>
                <w:szCs w:val="28"/>
                <w:lang w:val="en-US" w:eastAsia="zh-CN" w:bidi="ar"/>
              </w:rPr>
              <w:t>Connects multiple pipes</w:t>
            </w:r>
          </w:p>
        </w:tc>
      </w:tr>
      <w:tr w:rsidR="005542A9" w14:paraId="228C6B50" w14:textId="77777777">
        <w:trPr>
          <w:tblCellSpacing w:w="15" w:type="dxa"/>
        </w:trPr>
        <w:tc>
          <w:tcPr>
            <w:tcW w:w="0" w:type="auto"/>
            <w:vAlign w:val="center"/>
          </w:tcPr>
          <w:p w14:paraId="22D72559" w14:textId="77777777" w:rsidR="005542A9" w:rsidRDefault="00000000">
            <w:pPr>
              <w:rPr>
                <w:sz w:val="28"/>
                <w:szCs w:val="28"/>
              </w:rPr>
            </w:pPr>
            <w:r>
              <w:rPr>
                <w:sz w:val="28"/>
                <w:szCs w:val="28"/>
                <w:lang w:val="en-US" w:eastAsia="zh-CN" w:bidi="ar"/>
              </w:rPr>
              <w:t>Valve</w:t>
            </w:r>
          </w:p>
        </w:tc>
        <w:tc>
          <w:tcPr>
            <w:tcW w:w="0" w:type="auto"/>
            <w:vAlign w:val="center"/>
          </w:tcPr>
          <w:p w14:paraId="32C09E7A" w14:textId="77777777" w:rsidR="005542A9" w:rsidRDefault="00000000">
            <w:pPr>
              <w:rPr>
                <w:sz w:val="28"/>
                <w:szCs w:val="28"/>
              </w:rPr>
            </w:pPr>
            <w:r>
              <w:rPr>
                <w:sz w:val="28"/>
                <w:szCs w:val="28"/>
                <w:lang w:val="en-US" w:eastAsia="zh-CN" w:bidi="ar"/>
              </w:rPr>
              <w:t>Controls water flow</w:t>
            </w:r>
          </w:p>
        </w:tc>
      </w:tr>
      <w:tr w:rsidR="005542A9" w14:paraId="7D524E55" w14:textId="77777777">
        <w:trPr>
          <w:tblCellSpacing w:w="15" w:type="dxa"/>
        </w:trPr>
        <w:tc>
          <w:tcPr>
            <w:tcW w:w="0" w:type="auto"/>
            <w:vAlign w:val="center"/>
          </w:tcPr>
          <w:p w14:paraId="7FFDB05A" w14:textId="77777777" w:rsidR="005542A9" w:rsidRDefault="00000000">
            <w:pPr>
              <w:rPr>
                <w:sz w:val="28"/>
                <w:szCs w:val="28"/>
              </w:rPr>
            </w:pPr>
            <w:r>
              <w:rPr>
                <w:sz w:val="28"/>
                <w:szCs w:val="28"/>
                <w:lang w:val="en-US" w:eastAsia="zh-CN" w:bidi="ar"/>
              </w:rPr>
              <w:t>Sensor</w:t>
            </w:r>
          </w:p>
        </w:tc>
        <w:tc>
          <w:tcPr>
            <w:tcW w:w="0" w:type="auto"/>
            <w:vAlign w:val="center"/>
          </w:tcPr>
          <w:p w14:paraId="42637A29" w14:textId="77777777" w:rsidR="005542A9" w:rsidRDefault="00000000">
            <w:pPr>
              <w:rPr>
                <w:sz w:val="28"/>
                <w:szCs w:val="28"/>
              </w:rPr>
            </w:pPr>
            <w:r>
              <w:rPr>
                <w:sz w:val="28"/>
                <w:szCs w:val="28"/>
                <w:lang w:val="en-US" w:eastAsia="zh-CN" w:bidi="ar"/>
              </w:rPr>
              <w:t>Measures network conditions</w:t>
            </w:r>
          </w:p>
        </w:tc>
      </w:tr>
      <w:tr w:rsidR="005542A9" w14:paraId="0945A8CA" w14:textId="77777777">
        <w:trPr>
          <w:tblCellSpacing w:w="15" w:type="dxa"/>
        </w:trPr>
        <w:tc>
          <w:tcPr>
            <w:tcW w:w="0" w:type="auto"/>
            <w:vAlign w:val="center"/>
          </w:tcPr>
          <w:p w14:paraId="5994121B" w14:textId="77777777" w:rsidR="005542A9" w:rsidRDefault="00000000">
            <w:pPr>
              <w:rPr>
                <w:sz w:val="28"/>
                <w:szCs w:val="28"/>
              </w:rPr>
            </w:pPr>
            <w:r>
              <w:rPr>
                <w:sz w:val="28"/>
                <w:szCs w:val="28"/>
                <w:lang w:val="en-US" w:eastAsia="zh-CN" w:bidi="ar"/>
              </w:rPr>
              <w:t>Consumer</w:t>
            </w:r>
          </w:p>
        </w:tc>
        <w:tc>
          <w:tcPr>
            <w:tcW w:w="0" w:type="auto"/>
            <w:vAlign w:val="center"/>
          </w:tcPr>
          <w:p w14:paraId="20877FFC" w14:textId="77777777" w:rsidR="005542A9" w:rsidRDefault="00000000">
            <w:pPr>
              <w:rPr>
                <w:sz w:val="28"/>
                <w:szCs w:val="28"/>
              </w:rPr>
            </w:pPr>
            <w:r>
              <w:rPr>
                <w:sz w:val="28"/>
                <w:szCs w:val="28"/>
                <w:lang w:val="en-US" w:eastAsia="zh-CN" w:bidi="ar"/>
              </w:rPr>
              <w:t>Represents water demand</w:t>
            </w:r>
          </w:p>
        </w:tc>
      </w:tr>
    </w:tbl>
    <w:p w14:paraId="5068F060" w14:textId="77777777" w:rsidR="005542A9" w:rsidRDefault="005542A9">
      <w:pPr>
        <w:spacing w:after="120"/>
        <w:jc w:val="both"/>
        <w:rPr>
          <w:b/>
          <w:bCs/>
          <w:sz w:val="28"/>
          <w:szCs w:val="28"/>
        </w:rPr>
      </w:pPr>
    </w:p>
    <w:p w14:paraId="64DA660B" w14:textId="77777777" w:rsidR="005542A9" w:rsidRDefault="00000000">
      <w:pPr>
        <w:spacing w:after="120"/>
        <w:jc w:val="both"/>
        <w:rPr>
          <w:b/>
          <w:bCs/>
          <w:sz w:val="28"/>
          <w:szCs w:val="28"/>
        </w:rPr>
      </w:pPr>
      <w:r>
        <w:rPr>
          <w:b/>
          <w:bCs/>
          <w:sz w:val="28"/>
          <w:szCs w:val="28"/>
        </w:rPr>
        <w:t>2.3 Graph Theory Fundamentals</w:t>
      </w:r>
    </w:p>
    <w:p w14:paraId="2989A5AA" w14:textId="77777777" w:rsidR="005542A9" w:rsidRDefault="00000000">
      <w:pPr>
        <w:spacing w:after="120"/>
        <w:jc w:val="both"/>
        <w:rPr>
          <w:sz w:val="24"/>
          <w:szCs w:val="24"/>
        </w:rPr>
      </w:pPr>
      <w:r>
        <w:rPr>
          <w:sz w:val="24"/>
          <w:szCs w:val="24"/>
        </w:rPr>
        <w:t>A water network can be represented as a graph:</w:t>
      </w:r>
    </w:p>
    <w:p w14:paraId="20A5334A" w14:textId="77777777" w:rsidR="005542A9" w:rsidRDefault="00000000">
      <w:pPr>
        <w:spacing w:after="120"/>
        <w:jc w:val="both"/>
        <w:rPr>
          <w:sz w:val="24"/>
          <w:szCs w:val="24"/>
        </w:rPr>
      </w:pPr>
      <w:r>
        <w:rPr>
          <w:sz w:val="24"/>
          <w:szCs w:val="24"/>
        </w:rPr>
        <w:t>G = (V, E)</w:t>
      </w:r>
    </w:p>
    <w:p w14:paraId="7CAD7120" w14:textId="77777777" w:rsidR="005542A9" w:rsidRDefault="00000000">
      <w:pPr>
        <w:spacing w:after="120"/>
        <w:jc w:val="both"/>
        <w:rPr>
          <w:sz w:val="24"/>
          <w:szCs w:val="24"/>
        </w:rPr>
      </w:pPr>
      <w:r>
        <w:rPr>
          <w:sz w:val="24"/>
          <w:szCs w:val="24"/>
        </w:rPr>
        <w:t>Where:</w:t>
      </w:r>
    </w:p>
    <w:p w14:paraId="24D9D143" w14:textId="77777777" w:rsidR="005542A9" w:rsidRDefault="00000000">
      <w:pPr>
        <w:spacing w:after="120"/>
        <w:jc w:val="both"/>
        <w:rPr>
          <w:sz w:val="24"/>
          <w:szCs w:val="24"/>
        </w:rPr>
      </w:pPr>
      <w:r>
        <w:rPr>
          <w:sz w:val="24"/>
          <w:szCs w:val="24"/>
        </w:rPr>
        <w:t>V = nodes such as junctions, tanks and pumps.</w:t>
      </w:r>
    </w:p>
    <w:p w14:paraId="533DBBC0" w14:textId="77777777" w:rsidR="005542A9" w:rsidRDefault="00000000">
      <w:pPr>
        <w:spacing w:after="120"/>
        <w:jc w:val="both"/>
        <w:rPr>
          <w:sz w:val="24"/>
          <w:szCs w:val="24"/>
        </w:rPr>
      </w:pPr>
      <w:r>
        <w:rPr>
          <w:sz w:val="24"/>
          <w:szCs w:val="24"/>
        </w:rPr>
        <w:t>E = edges representing connecting pipes.</w:t>
      </w:r>
    </w:p>
    <w:p w14:paraId="02EEE794" w14:textId="77777777" w:rsidR="00BE7FE7" w:rsidRDefault="00BE7FE7">
      <w:pPr>
        <w:spacing w:after="120"/>
        <w:jc w:val="both"/>
        <w:rPr>
          <w:b/>
          <w:bCs/>
          <w:sz w:val="28"/>
          <w:szCs w:val="28"/>
        </w:rPr>
      </w:pPr>
    </w:p>
    <w:p w14:paraId="02588860" w14:textId="2DC1E806" w:rsidR="005542A9" w:rsidRDefault="00000000">
      <w:pPr>
        <w:spacing w:after="120"/>
        <w:jc w:val="both"/>
        <w:rPr>
          <w:b/>
          <w:bCs/>
          <w:sz w:val="28"/>
          <w:szCs w:val="28"/>
        </w:rPr>
      </w:pPr>
      <w:r>
        <w:rPr>
          <w:b/>
          <w:bCs/>
          <w:sz w:val="28"/>
          <w:szCs w:val="28"/>
        </w:rPr>
        <w:lastRenderedPageBreak/>
        <w:t>2.4 Graph Representation</w:t>
      </w:r>
    </w:p>
    <w:p w14:paraId="19747344" w14:textId="77777777" w:rsidR="005542A9" w:rsidRDefault="00000000">
      <w:pPr>
        <w:spacing w:after="120"/>
        <w:jc w:val="both"/>
        <w:rPr>
          <w:sz w:val="24"/>
          <w:szCs w:val="24"/>
        </w:rPr>
      </w:pPr>
      <w:r>
        <w:rPr>
          <w:sz w:val="24"/>
          <w:szCs w:val="24"/>
        </w:rPr>
        <w:t>Example:</w:t>
      </w:r>
    </w:p>
    <w:p w14:paraId="2376A783" w14:textId="77777777" w:rsidR="005542A9" w:rsidRDefault="00000000">
      <w:pPr>
        <w:spacing w:after="120"/>
        <w:jc w:val="both"/>
        <w:rPr>
          <w:sz w:val="24"/>
          <w:szCs w:val="24"/>
        </w:rPr>
      </w:pPr>
      <w:r>
        <w:rPr>
          <w:sz w:val="24"/>
          <w:szCs w:val="24"/>
        </w:rPr>
        <w:t>Source → Junction 1 → Junction 2 → Consumer</w:t>
      </w:r>
    </w:p>
    <w:p w14:paraId="1A0512BA" w14:textId="77777777" w:rsidR="005542A9" w:rsidRDefault="00000000">
      <w:pPr>
        <w:spacing w:after="120"/>
        <w:jc w:val="both"/>
        <w:rPr>
          <w:sz w:val="24"/>
          <w:szCs w:val="24"/>
        </w:rPr>
      </w:pPr>
      <w:r>
        <w:rPr>
          <w:sz w:val="24"/>
          <w:szCs w:val="24"/>
        </w:rPr>
        <w:t>Each node can store pressure, demand and sensor information, while each edge can store pipe length, diameter, flow and status.</w:t>
      </w:r>
    </w:p>
    <w:p w14:paraId="4FAC1DA5" w14:textId="77777777" w:rsidR="005542A9" w:rsidRDefault="005542A9">
      <w:pPr>
        <w:spacing w:after="120"/>
        <w:jc w:val="both"/>
        <w:rPr>
          <w:b/>
          <w:bCs/>
          <w:sz w:val="28"/>
          <w:szCs w:val="28"/>
        </w:rPr>
      </w:pPr>
    </w:p>
    <w:p w14:paraId="18FA2600" w14:textId="77777777" w:rsidR="005542A9" w:rsidRDefault="005542A9">
      <w:pPr>
        <w:spacing w:after="120"/>
        <w:jc w:val="both"/>
        <w:rPr>
          <w:b/>
          <w:bCs/>
          <w:sz w:val="28"/>
          <w:szCs w:val="28"/>
        </w:rPr>
      </w:pPr>
    </w:p>
    <w:p w14:paraId="4F90866C" w14:textId="77777777" w:rsidR="005542A9" w:rsidRDefault="005542A9">
      <w:pPr>
        <w:spacing w:after="120"/>
        <w:jc w:val="both"/>
        <w:rPr>
          <w:b/>
          <w:bCs/>
          <w:sz w:val="28"/>
          <w:szCs w:val="28"/>
        </w:rPr>
      </w:pPr>
    </w:p>
    <w:p w14:paraId="7681AE74" w14:textId="77777777" w:rsidR="005542A9" w:rsidRDefault="005542A9">
      <w:pPr>
        <w:spacing w:after="120"/>
        <w:jc w:val="both"/>
        <w:rPr>
          <w:b/>
          <w:bCs/>
          <w:sz w:val="28"/>
          <w:szCs w:val="28"/>
        </w:rPr>
      </w:pPr>
    </w:p>
    <w:p w14:paraId="680E9472" w14:textId="77777777" w:rsidR="005542A9" w:rsidRDefault="005542A9">
      <w:pPr>
        <w:spacing w:after="120"/>
        <w:jc w:val="both"/>
        <w:rPr>
          <w:b/>
          <w:bCs/>
          <w:sz w:val="28"/>
          <w:szCs w:val="28"/>
        </w:rPr>
      </w:pPr>
    </w:p>
    <w:p w14:paraId="1261C072" w14:textId="77777777" w:rsidR="005542A9" w:rsidRDefault="005542A9">
      <w:pPr>
        <w:spacing w:after="120"/>
        <w:jc w:val="both"/>
        <w:rPr>
          <w:b/>
          <w:bCs/>
          <w:sz w:val="28"/>
          <w:szCs w:val="28"/>
        </w:rPr>
      </w:pPr>
    </w:p>
    <w:p w14:paraId="4B207F86" w14:textId="77777777" w:rsidR="005542A9" w:rsidRDefault="00000000">
      <w:pPr>
        <w:spacing w:after="120"/>
        <w:jc w:val="both"/>
        <w:rPr>
          <w:b/>
          <w:bCs/>
          <w:sz w:val="28"/>
          <w:szCs w:val="28"/>
        </w:rPr>
      </w:pPr>
      <w:r>
        <w:rPr>
          <w:b/>
          <w:bCs/>
          <w:sz w:val="28"/>
          <w:szCs w:val="28"/>
        </w:rPr>
        <w:t>2.5 Water Network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6503"/>
        <w:gridCol w:w="1581"/>
      </w:tblGrid>
      <w:tr w:rsidR="005542A9" w14:paraId="3EEEA3B7" w14:textId="77777777">
        <w:trPr>
          <w:tblHeader/>
          <w:tblCellSpacing w:w="15" w:type="dxa"/>
        </w:trPr>
        <w:tc>
          <w:tcPr>
            <w:tcW w:w="0" w:type="auto"/>
            <w:vAlign w:val="center"/>
          </w:tcPr>
          <w:p w14:paraId="38C914AB" w14:textId="77777777" w:rsidR="005542A9" w:rsidRDefault="00000000">
            <w:pPr>
              <w:jc w:val="center"/>
              <w:rPr>
                <w:b/>
                <w:bCs/>
                <w:sz w:val="24"/>
                <w:szCs w:val="24"/>
              </w:rPr>
            </w:pPr>
            <w:r>
              <w:rPr>
                <w:rStyle w:val="Strong"/>
                <w:sz w:val="24"/>
                <w:szCs w:val="24"/>
                <w:lang w:val="en-US" w:eastAsia="zh-CN" w:bidi="ar"/>
              </w:rPr>
              <w:t>Parameter</w:t>
            </w:r>
          </w:p>
        </w:tc>
        <w:tc>
          <w:tcPr>
            <w:tcW w:w="0" w:type="auto"/>
            <w:vAlign w:val="center"/>
          </w:tcPr>
          <w:p w14:paraId="152AA78F" w14:textId="77777777" w:rsidR="005542A9" w:rsidRDefault="00000000">
            <w:pPr>
              <w:jc w:val="center"/>
              <w:rPr>
                <w:b/>
                <w:bCs/>
                <w:sz w:val="24"/>
                <w:szCs w:val="24"/>
              </w:rPr>
            </w:pPr>
            <w:r>
              <w:rPr>
                <w:rStyle w:val="Strong"/>
                <w:sz w:val="24"/>
                <w:szCs w:val="24"/>
                <w:lang w:val="en-US" w:eastAsia="zh-CN" w:bidi="ar"/>
              </w:rPr>
              <w:t>Description</w:t>
            </w:r>
          </w:p>
        </w:tc>
        <w:tc>
          <w:tcPr>
            <w:tcW w:w="0" w:type="auto"/>
            <w:vAlign w:val="center"/>
          </w:tcPr>
          <w:p w14:paraId="206ADEB6" w14:textId="77777777" w:rsidR="005542A9" w:rsidRDefault="00000000">
            <w:pPr>
              <w:jc w:val="center"/>
              <w:rPr>
                <w:b/>
                <w:bCs/>
                <w:sz w:val="24"/>
                <w:szCs w:val="24"/>
              </w:rPr>
            </w:pPr>
            <w:r>
              <w:rPr>
                <w:rStyle w:val="Strong"/>
                <w:sz w:val="24"/>
                <w:szCs w:val="24"/>
                <w:lang w:val="en-US" w:eastAsia="zh-CN" w:bidi="ar"/>
              </w:rPr>
              <w:t>Unit / Example</w:t>
            </w:r>
          </w:p>
        </w:tc>
      </w:tr>
      <w:tr w:rsidR="005542A9" w14:paraId="6EE90715" w14:textId="77777777">
        <w:trPr>
          <w:tblCellSpacing w:w="15" w:type="dxa"/>
        </w:trPr>
        <w:tc>
          <w:tcPr>
            <w:tcW w:w="0" w:type="auto"/>
            <w:vAlign w:val="center"/>
          </w:tcPr>
          <w:p w14:paraId="640B74C7" w14:textId="77777777" w:rsidR="005542A9" w:rsidRDefault="00000000">
            <w:pPr>
              <w:rPr>
                <w:sz w:val="24"/>
                <w:szCs w:val="24"/>
              </w:rPr>
            </w:pPr>
            <w:r>
              <w:rPr>
                <w:rStyle w:val="Strong"/>
                <w:sz w:val="24"/>
                <w:szCs w:val="24"/>
                <w:lang w:val="en-US" w:eastAsia="zh-CN" w:bidi="ar"/>
              </w:rPr>
              <w:t>Pressure</w:t>
            </w:r>
          </w:p>
        </w:tc>
        <w:tc>
          <w:tcPr>
            <w:tcW w:w="0" w:type="auto"/>
            <w:vAlign w:val="center"/>
          </w:tcPr>
          <w:p w14:paraId="268BD335" w14:textId="77777777" w:rsidR="005542A9" w:rsidRDefault="00000000">
            <w:pPr>
              <w:rPr>
                <w:sz w:val="24"/>
                <w:szCs w:val="24"/>
              </w:rPr>
            </w:pPr>
            <w:r>
              <w:rPr>
                <w:sz w:val="24"/>
                <w:szCs w:val="24"/>
                <w:lang w:val="en-US" w:eastAsia="zh-CN" w:bidi="ar"/>
              </w:rPr>
              <w:t>Measures the water pressure at different nodes in the network.</w:t>
            </w:r>
          </w:p>
        </w:tc>
        <w:tc>
          <w:tcPr>
            <w:tcW w:w="0" w:type="auto"/>
            <w:vAlign w:val="center"/>
          </w:tcPr>
          <w:p w14:paraId="5D3254B8" w14:textId="77777777" w:rsidR="005542A9" w:rsidRDefault="00000000">
            <w:pPr>
              <w:rPr>
                <w:sz w:val="24"/>
                <w:szCs w:val="24"/>
              </w:rPr>
            </w:pPr>
            <w:r>
              <w:rPr>
                <w:sz w:val="24"/>
                <w:szCs w:val="24"/>
                <w:lang w:val="en-US" w:eastAsia="zh-CN" w:bidi="ar"/>
              </w:rPr>
              <w:t>bar / kPa</w:t>
            </w:r>
          </w:p>
        </w:tc>
      </w:tr>
      <w:tr w:rsidR="005542A9" w14:paraId="66DC0BA8" w14:textId="77777777">
        <w:trPr>
          <w:tblCellSpacing w:w="15" w:type="dxa"/>
        </w:trPr>
        <w:tc>
          <w:tcPr>
            <w:tcW w:w="0" w:type="auto"/>
            <w:vAlign w:val="center"/>
          </w:tcPr>
          <w:p w14:paraId="7CC1B493" w14:textId="77777777" w:rsidR="005542A9" w:rsidRDefault="00000000">
            <w:pPr>
              <w:rPr>
                <w:sz w:val="24"/>
                <w:szCs w:val="24"/>
              </w:rPr>
            </w:pPr>
            <w:r>
              <w:rPr>
                <w:rStyle w:val="Strong"/>
                <w:sz w:val="24"/>
                <w:szCs w:val="24"/>
                <w:lang w:val="en-US" w:eastAsia="zh-CN" w:bidi="ar"/>
              </w:rPr>
              <w:t>Flow Rate</w:t>
            </w:r>
          </w:p>
        </w:tc>
        <w:tc>
          <w:tcPr>
            <w:tcW w:w="0" w:type="auto"/>
            <w:vAlign w:val="center"/>
          </w:tcPr>
          <w:p w14:paraId="2E3966A9" w14:textId="77777777" w:rsidR="005542A9" w:rsidRDefault="00000000">
            <w:pPr>
              <w:rPr>
                <w:sz w:val="24"/>
                <w:szCs w:val="24"/>
              </w:rPr>
            </w:pPr>
            <w:r>
              <w:rPr>
                <w:sz w:val="24"/>
                <w:szCs w:val="24"/>
                <w:lang w:val="en-US" w:eastAsia="zh-CN" w:bidi="ar"/>
              </w:rPr>
              <w:t>Indicates the amount of water flowing through a pipe.</w:t>
            </w:r>
          </w:p>
        </w:tc>
        <w:tc>
          <w:tcPr>
            <w:tcW w:w="0" w:type="auto"/>
            <w:vAlign w:val="center"/>
          </w:tcPr>
          <w:p w14:paraId="6B243397" w14:textId="77777777" w:rsidR="005542A9" w:rsidRDefault="00000000">
            <w:pPr>
              <w:rPr>
                <w:sz w:val="24"/>
                <w:szCs w:val="24"/>
              </w:rPr>
            </w:pPr>
            <w:r>
              <w:rPr>
                <w:sz w:val="24"/>
                <w:szCs w:val="24"/>
                <w:lang w:val="en-US" w:eastAsia="zh-CN" w:bidi="ar"/>
              </w:rPr>
              <w:t>L/s or m³/h</w:t>
            </w:r>
          </w:p>
        </w:tc>
      </w:tr>
      <w:tr w:rsidR="005542A9" w14:paraId="4F703318" w14:textId="77777777">
        <w:trPr>
          <w:tblCellSpacing w:w="15" w:type="dxa"/>
        </w:trPr>
        <w:tc>
          <w:tcPr>
            <w:tcW w:w="0" w:type="auto"/>
            <w:vAlign w:val="center"/>
          </w:tcPr>
          <w:p w14:paraId="22B82A23" w14:textId="77777777" w:rsidR="005542A9" w:rsidRDefault="00000000">
            <w:pPr>
              <w:rPr>
                <w:sz w:val="24"/>
                <w:szCs w:val="24"/>
              </w:rPr>
            </w:pPr>
            <w:r>
              <w:rPr>
                <w:rStyle w:val="Strong"/>
                <w:sz w:val="24"/>
                <w:szCs w:val="24"/>
                <w:lang w:val="en-US" w:eastAsia="zh-CN" w:bidi="ar"/>
              </w:rPr>
              <w:t>Water Level</w:t>
            </w:r>
          </w:p>
        </w:tc>
        <w:tc>
          <w:tcPr>
            <w:tcW w:w="0" w:type="auto"/>
            <w:vAlign w:val="center"/>
          </w:tcPr>
          <w:p w14:paraId="0E354F18" w14:textId="77777777" w:rsidR="005542A9" w:rsidRDefault="00000000">
            <w:pPr>
              <w:rPr>
                <w:sz w:val="24"/>
                <w:szCs w:val="24"/>
              </w:rPr>
            </w:pPr>
            <w:r>
              <w:rPr>
                <w:sz w:val="24"/>
                <w:szCs w:val="24"/>
                <w:lang w:val="en-US" w:eastAsia="zh-CN" w:bidi="ar"/>
              </w:rPr>
              <w:t>Shows the water level in tanks or reservoirs.</w:t>
            </w:r>
          </w:p>
        </w:tc>
        <w:tc>
          <w:tcPr>
            <w:tcW w:w="0" w:type="auto"/>
            <w:vAlign w:val="center"/>
          </w:tcPr>
          <w:p w14:paraId="2E27FF0C" w14:textId="77777777" w:rsidR="005542A9" w:rsidRDefault="00000000">
            <w:pPr>
              <w:rPr>
                <w:sz w:val="24"/>
                <w:szCs w:val="24"/>
              </w:rPr>
            </w:pPr>
            <w:r>
              <w:rPr>
                <w:sz w:val="24"/>
                <w:szCs w:val="24"/>
                <w:lang w:val="en-US" w:eastAsia="zh-CN" w:bidi="ar"/>
              </w:rPr>
              <w:t>m or %</w:t>
            </w:r>
          </w:p>
        </w:tc>
      </w:tr>
      <w:tr w:rsidR="005542A9" w14:paraId="0CFB687C" w14:textId="77777777">
        <w:trPr>
          <w:tblCellSpacing w:w="15" w:type="dxa"/>
        </w:trPr>
        <w:tc>
          <w:tcPr>
            <w:tcW w:w="0" w:type="auto"/>
            <w:vAlign w:val="center"/>
          </w:tcPr>
          <w:p w14:paraId="1E65015A" w14:textId="77777777" w:rsidR="005542A9" w:rsidRDefault="00000000">
            <w:pPr>
              <w:rPr>
                <w:sz w:val="24"/>
                <w:szCs w:val="24"/>
              </w:rPr>
            </w:pPr>
            <w:r>
              <w:rPr>
                <w:rStyle w:val="Strong"/>
                <w:sz w:val="24"/>
                <w:szCs w:val="24"/>
                <w:lang w:val="en-US" w:eastAsia="zh-CN" w:bidi="ar"/>
              </w:rPr>
              <w:t>Pipe Length</w:t>
            </w:r>
          </w:p>
        </w:tc>
        <w:tc>
          <w:tcPr>
            <w:tcW w:w="0" w:type="auto"/>
            <w:vAlign w:val="center"/>
          </w:tcPr>
          <w:p w14:paraId="23F1A72C" w14:textId="77777777" w:rsidR="005542A9" w:rsidRDefault="00000000">
            <w:pPr>
              <w:rPr>
                <w:sz w:val="24"/>
                <w:szCs w:val="24"/>
              </w:rPr>
            </w:pPr>
            <w:r>
              <w:rPr>
                <w:sz w:val="24"/>
                <w:szCs w:val="24"/>
                <w:lang w:val="en-US" w:eastAsia="zh-CN" w:bidi="ar"/>
              </w:rPr>
              <w:t>Represents the distance between two connected nodes.</w:t>
            </w:r>
          </w:p>
        </w:tc>
        <w:tc>
          <w:tcPr>
            <w:tcW w:w="0" w:type="auto"/>
            <w:vAlign w:val="center"/>
          </w:tcPr>
          <w:p w14:paraId="08A715C9" w14:textId="77777777" w:rsidR="005542A9" w:rsidRDefault="00000000">
            <w:pPr>
              <w:rPr>
                <w:sz w:val="24"/>
                <w:szCs w:val="24"/>
              </w:rPr>
            </w:pPr>
            <w:r>
              <w:rPr>
                <w:sz w:val="24"/>
                <w:szCs w:val="24"/>
                <w:lang w:val="en-US" w:eastAsia="zh-CN" w:bidi="ar"/>
              </w:rPr>
              <w:t>metres (m)</w:t>
            </w:r>
          </w:p>
        </w:tc>
      </w:tr>
      <w:tr w:rsidR="005542A9" w14:paraId="2E1A0737" w14:textId="77777777">
        <w:trPr>
          <w:tblCellSpacing w:w="15" w:type="dxa"/>
        </w:trPr>
        <w:tc>
          <w:tcPr>
            <w:tcW w:w="0" w:type="auto"/>
            <w:vAlign w:val="center"/>
          </w:tcPr>
          <w:p w14:paraId="23E413D2" w14:textId="77777777" w:rsidR="005542A9" w:rsidRDefault="00000000">
            <w:pPr>
              <w:rPr>
                <w:sz w:val="24"/>
                <w:szCs w:val="24"/>
              </w:rPr>
            </w:pPr>
            <w:r>
              <w:rPr>
                <w:rStyle w:val="Strong"/>
                <w:sz w:val="24"/>
                <w:szCs w:val="24"/>
                <w:lang w:val="en-US" w:eastAsia="zh-CN" w:bidi="ar"/>
              </w:rPr>
              <w:t>Pipe Diameter</w:t>
            </w:r>
          </w:p>
        </w:tc>
        <w:tc>
          <w:tcPr>
            <w:tcW w:w="0" w:type="auto"/>
            <w:vAlign w:val="center"/>
          </w:tcPr>
          <w:p w14:paraId="7FD930A8" w14:textId="77777777" w:rsidR="005542A9" w:rsidRDefault="00000000">
            <w:pPr>
              <w:rPr>
                <w:sz w:val="24"/>
                <w:szCs w:val="24"/>
              </w:rPr>
            </w:pPr>
            <w:r>
              <w:rPr>
                <w:sz w:val="24"/>
                <w:szCs w:val="24"/>
                <w:lang w:val="en-US" w:eastAsia="zh-CN" w:bidi="ar"/>
              </w:rPr>
              <w:t>Defines the size of the pipe carrying water.</w:t>
            </w:r>
          </w:p>
        </w:tc>
        <w:tc>
          <w:tcPr>
            <w:tcW w:w="0" w:type="auto"/>
            <w:vAlign w:val="center"/>
          </w:tcPr>
          <w:p w14:paraId="4A2CA746" w14:textId="77777777" w:rsidR="005542A9" w:rsidRDefault="00000000">
            <w:pPr>
              <w:rPr>
                <w:sz w:val="24"/>
                <w:szCs w:val="24"/>
              </w:rPr>
            </w:pPr>
            <w:r>
              <w:rPr>
                <w:sz w:val="24"/>
                <w:szCs w:val="24"/>
                <w:lang w:val="en-US" w:eastAsia="zh-CN" w:bidi="ar"/>
              </w:rPr>
              <w:t>mm</w:t>
            </w:r>
          </w:p>
        </w:tc>
      </w:tr>
      <w:tr w:rsidR="005542A9" w14:paraId="53117262" w14:textId="77777777">
        <w:trPr>
          <w:tblCellSpacing w:w="15" w:type="dxa"/>
        </w:trPr>
        <w:tc>
          <w:tcPr>
            <w:tcW w:w="0" w:type="auto"/>
            <w:vAlign w:val="center"/>
          </w:tcPr>
          <w:p w14:paraId="37939A34" w14:textId="77777777" w:rsidR="005542A9" w:rsidRDefault="00000000">
            <w:pPr>
              <w:rPr>
                <w:sz w:val="24"/>
                <w:szCs w:val="24"/>
              </w:rPr>
            </w:pPr>
            <w:r>
              <w:rPr>
                <w:rStyle w:val="Strong"/>
                <w:sz w:val="24"/>
                <w:szCs w:val="24"/>
                <w:lang w:val="en-US" w:eastAsia="zh-CN" w:bidi="ar"/>
              </w:rPr>
              <w:t>Water Demand</w:t>
            </w:r>
          </w:p>
        </w:tc>
        <w:tc>
          <w:tcPr>
            <w:tcW w:w="0" w:type="auto"/>
            <w:vAlign w:val="center"/>
          </w:tcPr>
          <w:p w14:paraId="348F92D6" w14:textId="77777777" w:rsidR="005542A9" w:rsidRDefault="00000000">
            <w:pPr>
              <w:rPr>
                <w:sz w:val="24"/>
                <w:szCs w:val="24"/>
              </w:rPr>
            </w:pPr>
            <w:r>
              <w:rPr>
                <w:sz w:val="24"/>
                <w:szCs w:val="24"/>
                <w:lang w:val="en-US" w:eastAsia="zh-CN" w:bidi="ar"/>
              </w:rPr>
              <w:t>Amount of water required by a particular area or node.</w:t>
            </w:r>
          </w:p>
        </w:tc>
        <w:tc>
          <w:tcPr>
            <w:tcW w:w="0" w:type="auto"/>
            <w:vAlign w:val="center"/>
          </w:tcPr>
          <w:p w14:paraId="0300DC56" w14:textId="77777777" w:rsidR="005542A9" w:rsidRDefault="00000000">
            <w:pPr>
              <w:rPr>
                <w:sz w:val="24"/>
                <w:szCs w:val="24"/>
              </w:rPr>
            </w:pPr>
            <w:r>
              <w:rPr>
                <w:sz w:val="24"/>
                <w:szCs w:val="24"/>
                <w:lang w:val="en-US" w:eastAsia="zh-CN" w:bidi="ar"/>
              </w:rPr>
              <w:t>L/s</w:t>
            </w:r>
          </w:p>
        </w:tc>
      </w:tr>
      <w:tr w:rsidR="005542A9" w14:paraId="09B1A4EA" w14:textId="77777777">
        <w:trPr>
          <w:tblCellSpacing w:w="15" w:type="dxa"/>
        </w:trPr>
        <w:tc>
          <w:tcPr>
            <w:tcW w:w="0" w:type="auto"/>
            <w:vAlign w:val="center"/>
          </w:tcPr>
          <w:p w14:paraId="5F5DFAB6" w14:textId="77777777" w:rsidR="005542A9" w:rsidRDefault="00000000">
            <w:pPr>
              <w:rPr>
                <w:sz w:val="24"/>
                <w:szCs w:val="24"/>
              </w:rPr>
            </w:pPr>
            <w:r>
              <w:rPr>
                <w:rStyle w:val="Strong"/>
                <w:sz w:val="24"/>
                <w:szCs w:val="24"/>
                <w:lang w:val="en-US" w:eastAsia="zh-CN" w:bidi="ar"/>
              </w:rPr>
              <w:t>Pump Status</w:t>
            </w:r>
          </w:p>
        </w:tc>
        <w:tc>
          <w:tcPr>
            <w:tcW w:w="0" w:type="auto"/>
            <w:vAlign w:val="center"/>
          </w:tcPr>
          <w:p w14:paraId="3367F22F" w14:textId="77777777" w:rsidR="005542A9" w:rsidRDefault="00000000">
            <w:pPr>
              <w:rPr>
                <w:sz w:val="24"/>
                <w:szCs w:val="24"/>
              </w:rPr>
            </w:pPr>
            <w:r>
              <w:rPr>
                <w:sz w:val="24"/>
                <w:szCs w:val="24"/>
                <w:lang w:val="en-US" w:eastAsia="zh-CN" w:bidi="ar"/>
              </w:rPr>
              <w:t>Indicates whether a pump is ON or OFF.</w:t>
            </w:r>
          </w:p>
        </w:tc>
        <w:tc>
          <w:tcPr>
            <w:tcW w:w="0" w:type="auto"/>
            <w:vAlign w:val="center"/>
          </w:tcPr>
          <w:p w14:paraId="35C2B54A" w14:textId="77777777" w:rsidR="005542A9" w:rsidRDefault="00000000">
            <w:pPr>
              <w:rPr>
                <w:sz w:val="24"/>
                <w:szCs w:val="24"/>
              </w:rPr>
            </w:pPr>
            <w:r>
              <w:rPr>
                <w:sz w:val="24"/>
                <w:szCs w:val="24"/>
                <w:lang w:val="en-US" w:eastAsia="zh-CN" w:bidi="ar"/>
              </w:rPr>
              <w:t>ON / OFF</w:t>
            </w:r>
          </w:p>
        </w:tc>
      </w:tr>
      <w:tr w:rsidR="005542A9" w14:paraId="0717F9A3" w14:textId="77777777">
        <w:trPr>
          <w:tblCellSpacing w:w="15" w:type="dxa"/>
        </w:trPr>
        <w:tc>
          <w:tcPr>
            <w:tcW w:w="0" w:type="auto"/>
            <w:vAlign w:val="center"/>
          </w:tcPr>
          <w:p w14:paraId="7F104DFD" w14:textId="77777777" w:rsidR="005542A9" w:rsidRDefault="00000000">
            <w:pPr>
              <w:rPr>
                <w:sz w:val="24"/>
                <w:szCs w:val="24"/>
              </w:rPr>
            </w:pPr>
            <w:r>
              <w:rPr>
                <w:rStyle w:val="Strong"/>
                <w:sz w:val="24"/>
                <w:szCs w:val="24"/>
                <w:lang w:val="en-US" w:eastAsia="zh-CN" w:bidi="ar"/>
              </w:rPr>
              <w:t>Valve Status</w:t>
            </w:r>
          </w:p>
        </w:tc>
        <w:tc>
          <w:tcPr>
            <w:tcW w:w="0" w:type="auto"/>
            <w:vAlign w:val="center"/>
          </w:tcPr>
          <w:p w14:paraId="2F8CF0D3" w14:textId="77777777" w:rsidR="005542A9" w:rsidRDefault="00000000">
            <w:pPr>
              <w:rPr>
                <w:sz w:val="24"/>
                <w:szCs w:val="24"/>
              </w:rPr>
            </w:pPr>
            <w:r>
              <w:rPr>
                <w:sz w:val="24"/>
                <w:szCs w:val="24"/>
                <w:lang w:val="en-US" w:eastAsia="zh-CN" w:bidi="ar"/>
              </w:rPr>
              <w:t>Shows whether a valve is open, closed, or partially open.</w:t>
            </w:r>
          </w:p>
        </w:tc>
        <w:tc>
          <w:tcPr>
            <w:tcW w:w="0" w:type="auto"/>
            <w:vAlign w:val="center"/>
          </w:tcPr>
          <w:p w14:paraId="4CFFA98A" w14:textId="77777777" w:rsidR="005542A9" w:rsidRDefault="00000000">
            <w:pPr>
              <w:rPr>
                <w:sz w:val="24"/>
                <w:szCs w:val="24"/>
              </w:rPr>
            </w:pPr>
            <w:r>
              <w:rPr>
                <w:sz w:val="24"/>
                <w:szCs w:val="24"/>
                <w:lang w:val="en-US" w:eastAsia="zh-CN" w:bidi="ar"/>
              </w:rPr>
              <w:t>Open / Closed</w:t>
            </w:r>
          </w:p>
        </w:tc>
      </w:tr>
      <w:tr w:rsidR="005542A9" w14:paraId="5F032257" w14:textId="77777777">
        <w:trPr>
          <w:tblCellSpacing w:w="15" w:type="dxa"/>
        </w:trPr>
        <w:tc>
          <w:tcPr>
            <w:tcW w:w="0" w:type="auto"/>
            <w:vAlign w:val="center"/>
          </w:tcPr>
          <w:p w14:paraId="3DD0A846" w14:textId="77777777" w:rsidR="005542A9" w:rsidRDefault="00000000">
            <w:pPr>
              <w:rPr>
                <w:sz w:val="24"/>
                <w:szCs w:val="24"/>
              </w:rPr>
            </w:pPr>
            <w:r>
              <w:rPr>
                <w:rStyle w:val="Strong"/>
                <w:sz w:val="24"/>
                <w:szCs w:val="24"/>
                <w:lang w:val="en-US" w:eastAsia="zh-CN" w:bidi="ar"/>
              </w:rPr>
              <w:t>Node Connectivity</w:t>
            </w:r>
          </w:p>
        </w:tc>
        <w:tc>
          <w:tcPr>
            <w:tcW w:w="0" w:type="auto"/>
            <w:vAlign w:val="center"/>
          </w:tcPr>
          <w:p w14:paraId="08D458E7" w14:textId="77777777" w:rsidR="005542A9" w:rsidRDefault="00000000">
            <w:pPr>
              <w:rPr>
                <w:sz w:val="24"/>
                <w:szCs w:val="24"/>
              </w:rPr>
            </w:pPr>
            <w:r>
              <w:rPr>
                <w:sz w:val="24"/>
                <w:szCs w:val="24"/>
                <w:lang w:val="en-US" w:eastAsia="zh-CN" w:bidi="ar"/>
              </w:rPr>
              <w:t>Represents the connection between junctions, tanks, pumps, and pipes.</w:t>
            </w:r>
          </w:p>
        </w:tc>
        <w:tc>
          <w:tcPr>
            <w:tcW w:w="0" w:type="auto"/>
            <w:vAlign w:val="center"/>
          </w:tcPr>
          <w:p w14:paraId="556356BB" w14:textId="77777777" w:rsidR="005542A9" w:rsidRDefault="00000000">
            <w:pPr>
              <w:rPr>
                <w:sz w:val="24"/>
                <w:szCs w:val="24"/>
              </w:rPr>
            </w:pPr>
            <w:r>
              <w:rPr>
                <w:sz w:val="24"/>
                <w:szCs w:val="24"/>
                <w:lang w:val="en-US" w:eastAsia="zh-CN" w:bidi="ar"/>
              </w:rPr>
              <w:t>Graph-based</w:t>
            </w:r>
          </w:p>
        </w:tc>
      </w:tr>
      <w:tr w:rsidR="005542A9" w14:paraId="32ED98DB" w14:textId="77777777">
        <w:trPr>
          <w:tblCellSpacing w:w="15" w:type="dxa"/>
        </w:trPr>
        <w:tc>
          <w:tcPr>
            <w:tcW w:w="0" w:type="auto"/>
            <w:vAlign w:val="center"/>
          </w:tcPr>
          <w:p w14:paraId="16495EB7" w14:textId="77777777" w:rsidR="005542A9" w:rsidRDefault="00000000">
            <w:pPr>
              <w:rPr>
                <w:sz w:val="24"/>
                <w:szCs w:val="24"/>
              </w:rPr>
            </w:pPr>
            <w:r>
              <w:rPr>
                <w:rStyle w:val="Strong"/>
                <w:sz w:val="24"/>
                <w:szCs w:val="24"/>
                <w:lang w:val="en-US" w:eastAsia="zh-CN" w:bidi="ar"/>
              </w:rPr>
              <w:t>Leak Status</w:t>
            </w:r>
          </w:p>
        </w:tc>
        <w:tc>
          <w:tcPr>
            <w:tcW w:w="0" w:type="auto"/>
            <w:vAlign w:val="center"/>
          </w:tcPr>
          <w:p w14:paraId="17C356AB" w14:textId="77777777" w:rsidR="005542A9" w:rsidRDefault="00000000">
            <w:pPr>
              <w:rPr>
                <w:sz w:val="24"/>
                <w:szCs w:val="24"/>
              </w:rPr>
            </w:pPr>
            <w:r>
              <w:rPr>
                <w:sz w:val="24"/>
                <w:szCs w:val="24"/>
                <w:lang w:val="en-US" w:eastAsia="zh-CN" w:bidi="ar"/>
              </w:rPr>
              <w:t>Indicates whether abnormal water loss is detected in a pipe or node.</w:t>
            </w:r>
          </w:p>
        </w:tc>
        <w:tc>
          <w:tcPr>
            <w:tcW w:w="0" w:type="auto"/>
            <w:vAlign w:val="center"/>
          </w:tcPr>
          <w:p w14:paraId="3BE09CD6" w14:textId="77777777" w:rsidR="005542A9" w:rsidRDefault="00000000">
            <w:pPr>
              <w:rPr>
                <w:sz w:val="24"/>
                <w:szCs w:val="24"/>
              </w:rPr>
            </w:pPr>
            <w:r>
              <w:rPr>
                <w:sz w:val="24"/>
                <w:szCs w:val="24"/>
                <w:lang w:val="en-US" w:eastAsia="zh-CN" w:bidi="ar"/>
              </w:rPr>
              <w:t>Normal / Leak</w:t>
            </w:r>
          </w:p>
        </w:tc>
      </w:tr>
    </w:tbl>
    <w:p w14:paraId="600DDE9A" w14:textId="77777777" w:rsidR="005542A9" w:rsidRDefault="005542A9">
      <w:pPr>
        <w:spacing w:after="120"/>
        <w:jc w:val="both"/>
        <w:rPr>
          <w:b/>
          <w:bCs/>
          <w:sz w:val="28"/>
          <w:szCs w:val="28"/>
        </w:rPr>
      </w:pPr>
    </w:p>
    <w:p w14:paraId="0F219A02" w14:textId="77777777" w:rsidR="005542A9" w:rsidRDefault="005542A9">
      <w:pPr>
        <w:spacing w:after="160"/>
        <w:jc w:val="both"/>
        <w:rPr>
          <w:b/>
          <w:bCs/>
          <w:sz w:val="28"/>
          <w:szCs w:val="28"/>
        </w:rPr>
      </w:pPr>
    </w:p>
    <w:p w14:paraId="171DECF6" w14:textId="77777777" w:rsidR="005542A9" w:rsidRDefault="00000000">
      <w:pPr>
        <w:spacing w:after="160"/>
        <w:jc w:val="both"/>
        <w:rPr>
          <w:b/>
          <w:bCs/>
          <w:sz w:val="28"/>
          <w:szCs w:val="28"/>
        </w:rPr>
      </w:pPr>
      <w:r>
        <w:rPr>
          <w:b/>
          <w:bCs/>
          <w:sz w:val="28"/>
          <w:szCs w:val="28"/>
        </w:rPr>
        <w:t xml:space="preserve">      </w:t>
      </w:r>
    </w:p>
    <w:p w14:paraId="72184F9D" w14:textId="77777777" w:rsidR="005542A9" w:rsidRDefault="00000000">
      <w:pPr>
        <w:spacing w:after="120"/>
        <w:jc w:val="both"/>
        <w:rPr>
          <w:b/>
          <w:bCs/>
          <w:sz w:val="28"/>
          <w:szCs w:val="28"/>
        </w:rPr>
      </w:pPr>
      <w:r>
        <w:rPr>
          <w:b/>
          <w:bCs/>
          <w:sz w:val="28"/>
          <w:szCs w:val="28"/>
        </w:rPr>
        <w:t xml:space="preserve">                                                     </w:t>
      </w:r>
    </w:p>
    <w:p w14:paraId="52575424" w14:textId="2C0F6F25" w:rsidR="005542A9" w:rsidRDefault="00000000">
      <w:pPr>
        <w:spacing w:after="120"/>
        <w:jc w:val="both"/>
        <w:rPr>
          <w:b/>
          <w:bCs/>
          <w:sz w:val="28"/>
          <w:szCs w:val="28"/>
        </w:rPr>
      </w:pPr>
      <w:r>
        <w:rPr>
          <w:b/>
          <w:bCs/>
          <w:sz w:val="28"/>
          <w:szCs w:val="28"/>
        </w:rPr>
        <w:lastRenderedPageBreak/>
        <w:t xml:space="preserve">    </w:t>
      </w:r>
    </w:p>
    <w:p w14:paraId="7B43C683" w14:textId="77777777" w:rsidR="005542A9" w:rsidRDefault="005542A9">
      <w:pPr>
        <w:spacing w:after="120"/>
        <w:jc w:val="both"/>
        <w:rPr>
          <w:b/>
          <w:bCs/>
          <w:sz w:val="28"/>
          <w:szCs w:val="28"/>
        </w:rPr>
      </w:pPr>
    </w:p>
    <w:p w14:paraId="72237CD5" w14:textId="77777777" w:rsidR="005542A9" w:rsidRDefault="005542A9">
      <w:pPr>
        <w:spacing w:after="120"/>
        <w:jc w:val="both"/>
        <w:rPr>
          <w:b/>
          <w:bCs/>
          <w:sz w:val="28"/>
          <w:szCs w:val="28"/>
        </w:rPr>
      </w:pPr>
    </w:p>
    <w:p w14:paraId="5678F123" w14:textId="77777777" w:rsidR="005542A9" w:rsidRDefault="00000000">
      <w:pPr>
        <w:spacing w:after="120"/>
        <w:ind w:firstLineChars="1300" w:firstLine="3711"/>
        <w:jc w:val="both"/>
        <w:rPr>
          <w:sz w:val="28"/>
          <w:szCs w:val="28"/>
        </w:rPr>
      </w:pPr>
      <w:r>
        <w:rPr>
          <w:b/>
          <w:bCs/>
          <w:sz w:val="28"/>
          <w:szCs w:val="28"/>
        </w:rPr>
        <w:t xml:space="preserve">  CHAPTER 3</w:t>
      </w:r>
    </w:p>
    <w:p w14:paraId="78C7ABFF" w14:textId="77777777" w:rsidR="005542A9" w:rsidRDefault="00000000">
      <w:pPr>
        <w:pStyle w:val="Heading1"/>
        <w:keepNext w:val="0"/>
        <w:keepLines w:val="0"/>
        <w:rPr>
          <w:rFonts w:ascii="Times New Roman" w:hAnsi="Times New Roman" w:cs="Times New Roman"/>
          <w:sz w:val="32"/>
          <w:szCs w:val="32"/>
        </w:rPr>
      </w:pPr>
      <w:r>
        <w:rPr>
          <w:sz w:val="28"/>
          <w:szCs w:val="28"/>
        </w:rPr>
        <w:t xml:space="preserve">         </w:t>
      </w:r>
      <w:r>
        <w:rPr>
          <w:rFonts w:ascii="Times New Roman" w:hAnsi="Times New Roman" w:cs="Times New Roman"/>
          <w:sz w:val="32"/>
          <w:szCs w:val="32"/>
        </w:rPr>
        <w:t xml:space="preserve"> SYSTEM REQUIREMENTS AND ARCHITECTURE</w:t>
      </w:r>
    </w:p>
    <w:p w14:paraId="1F1E3F23"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3.1 Functional Requirements</w:t>
      </w:r>
    </w:p>
    <w:p w14:paraId="6668F1F6" w14:textId="77777777" w:rsidR="005542A9" w:rsidRDefault="005542A9">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3963"/>
      </w:tblGrid>
      <w:tr w:rsidR="005542A9" w14:paraId="32A2FB6C" w14:textId="77777777">
        <w:trPr>
          <w:tblHeader/>
          <w:tblCellSpacing w:w="15" w:type="dxa"/>
        </w:trPr>
        <w:tc>
          <w:tcPr>
            <w:tcW w:w="0" w:type="auto"/>
            <w:vAlign w:val="center"/>
          </w:tcPr>
          <w:p w14:paraId="631758CF" w14:textId="77777777" w:rsidR="005542A9" w:rsidRDefault="00000000">
            <w:pPr>
              <w:jc w:val="center"/>
              <w:rPr>
                <w:b/>
                <w:bCs/>
                <w:sz w:val="28"/>
                <w:szCs w:val="28"/>
              </w:rPr>
            </w:pPr>
            <w:r>
              <w:rPr>
                <w:b/>
                <w:bCs/>
                <w:sz w:val="28"/>
                <w:szCs w:val="28"/>
                <w:lang w:val="en-US" w:eastAsia="zh-CN" w:bidi="ar"/>
              </w:rPr>
              <w:t>Requirement</w:t>
            </w:r>
          </w:p>
        </w:tc>
        <w:tc>
          <w:tcPr>
            <w:tcW w:w="0" w:type="auto"/>
            <w:vAlign w:val="center"/>
          </w:tcPr>
          <w:p w14:paraId="11B6F35D" w14:textId="77777777" w:rsidR="005542A9" w:rsidRDefault="00000000">
            <w:pPr>
              <w:jc w:val="center"/>
              <w:rPr>
                <w:b/>
                <w:bCs/>
                <w:sz w:val="28"/>
                <w:szCs w:val="28"/>
              </w:rPr>
            </w:pPr>
            <w:r>
              <w:rPr>
                <w:b/>
                <w:bCs/>
                <w:sz w:val="28"/>
                <w:szCs w:val="28"/>
                <w:lang w:val="en-US" w:eastAsia="zh-CN" w:bidi="ar"/>
              </w:rPr>
              <w:t>Expected Behaviour</w:t>
            </w:r>
          </w:p>
        </w:tc>
      </w:tr>
      <w:tr w:rsidR="005542A9" w14:paraId="46DCE558" w14:textId="77777777">
        <w:trPr>
          <w:tblCellSpacing w:w="15" w:type="dxa"/>
        </w:trPr>
        <w:tc>
          <w:tcPr>
            <w:tcW w:w="0" w:type="auto"/>
            <w:vAlign w:val="center"/>
          </w:tcPr>
          <w:p w14:paraId="31942066" w14:textId="77777777" w:rsidR="005542A9" w:rsidRDefault="00000000">
            <w:pPr>
              <w:rPr>
                <w:sz w:val="28"/>
                <w:szCs w:val="28"/>
              </w:rPr>
            </w:pPr>
            <w:r>
              <w:rPr>
                <w:sz w:val="28"/>
                <w:szCs w:val="28"/>
                <w:lang w:val="en-US" w:eastAsia="zh-CN" w:bidi="ar"/>
              </w:rPr>
              <w:t>Network Modeling</w:t>
            </w:r>
          </w:p>
        </w:tc>
        <w:tc>
          <w:tcPr>
            <w:tcW w:w="0" w:type="auto"/>
            <w:vAlign w:val="center"/>
          </w:tcPr>
          <w:p w14:paraId="1AABAB72" w14:textId="77777777" w:rsidR="005542A9" w:rsidRDefault="00000000">
            <w:pPr>
              <w:rPr>
                <w:sz w:val="28"/>
                <w:szCs w:val="28"/>
              </w:rPr>
            </w:pPr>
            <w:r>
              <w:rPr>
                <w:sz w:val="28"/>
                <w:szCs w:val="28"/>
                <w:lang w:val="en-US" w:eastAsia="zh-CN" w:bidi="ar"/>
              </w:rPr>
              <w:t>Create nodes and pipe connections</w:t>
            </w:r>
          </w:p>
        </w:tc>
      </w:tr>
      <w:tr w:rsidR="005542A9" w14:paraId="2E713C29" w14:textId="77777777">
        <w:trPr>
          <w:tblCellSpacing w:w="15" w:type="dxa"/>
        </w:trPr>
        <w:tc>
          <w:tcPr>
            <w:tcW w:w="0" w:type="auto"/>
            <w:vAlign w:val="center"/>
          </w:tcPr>
          <w:p w14:paraId="23572BE6" w14:textId="77777777" w:rsidR="005542A9" w:rsidRDefault="00000000">
            <w:pPr>
              <w:rPr>
                <w:sz w:val="28"/>
                <w:szCs w:val="28"/>
              </w:rPr>
            </w:pPr>
            <w:r>
              <w:rPr>
                <w:sz w:val="28"/>
                <w:szCs w:val="28"/>
                <w:lang w:val="en-US" w:eastAsia="zh-CN" w:bidi="ar"/>
              </w:rPr>
              <w:t>Sensor Monitoring</w:t>
            </w:r>
          </w:p>
        </w:tc>
        <w:tc>
          <w:tcPr>
            <w:tcW w:w="0" w:type="auto"/>
            <w:vAlign w:val="center"/>
          </w:tcPr>
          <w:p w14:paraId="623BE29B" w14:textId="77777777" w:rsidR="005542A9" w:rsidRDefault="00000000">
            <w:pPr>
              <w:rPr>
                <w:sz w:val="28"/>
                <w:szCs w:val="28"/>
              </w:rPr>
            </w:pPr>
            <w:r>
              <w:rPr>
                <w:sz w:val="28"/>
                <w:szCs w:val="28"/>
                <w:lang w:val="en-US" w:eastAsia="zh-CN" w:bidi="ar"/>
              </w:rPr>
              <w:t>Collect pressure and flow data</w:t>
            </w:r>
          </w:p>
        </w:tc>
      </w:tr>
      <w:tr w:rsidR="005542A9" w14:paraId="64816842" w14:textId="77777777">
        <w:trPr>
          <w:tblCellSpacing w:w="15" w:type="dxa"/>
        </w:trPr>
        <w:tc>
          <w:tcPr>
            <w:tcW w:w="0" w:type="auto"/>
            <w:vAlign w:val="center"/>
          </w:tcPr>
          <w:p w14:paraId="491DC14B" w14:textId="77777777" w:rsidR="005542A9" w:rsidRDefault="00000000">
            <w:pPr>
              <w:rPr>
                <w:sz w:val="28"/>
                <w:szCs w:val="28"/>
              </w:rPr>
            </w:pPr>
            <w:r>
              <w:rPr>
                <w:sz w:val="28"/>
                <w:szCs w:val="28"/>
                <w:lang w:val="en-US" w:eastAsia="zh-CN" w:bidi="ar"/>
              </w:rPr>
              <w:t>Graph Analysis</w:t>
            </w:r>
          </w:p>
        </w:tc>
        <w:tc>
          <w:tcPr>
            <w:tcW w:w="0" w:type="auto"/>
            <w:vAlign w:val="center"/>
          </w:tcPr>
          <w:p w14:paraId="158D3044" w14:textId="77777777" w:rsidR="005542A9" w:rsidRDefault="00000000">
            <w:pPr>
              <w:rPr>
                <w:sz w:val="28"/>
                <w:szCs w:val="28"/>
              </w:rPr>
            </w:pPr>
            <w:r>
              <w:rPr>
                <w:sz w:val="28"/>
                <w:szCs w:val="28"/>
                <w:lang w:val="en-US" w:eastAsia="zh-CN" w:bidi="ar"/>
              </w:rPr>
              <w:t>Analyze network connectivity</w:t>
            </w:r>
          </w:p>
        </w:tc>
      </w:tr>
      <w:tr w:rsidR="005542A9" w14:paraId="5445C6D7" w14:textId="77777777">
        <w:trPr>
          <w:tblCellSpacing w:w="15" w:type="dxa"/>
        </w:trPr>
        <w:tc>
          <w:tcPr>
            <w:tcW w:w="0" w:type="auto"/>
            <w:vAlign w:val="center"/>
          </w:tcPr>
          <w:p w14:paraId="538997B9" w14:textId="77777777" w:rsidR="005542A9" w:rsidRDefault="00000000">
            <w:pPr>
              <w:rPr>
                <w:sz w:val="28"/>
                <w:szCs w:val="28"/>
              </w:rPr>
            </w:pPr>
            <w:r>
              <w:rPr>
                <w:sz w:val="28"/>
                <w:szCs w:val="28"/>
                <w:lang w:val="en-US" w:eastAsia="zh-CN" w:bidi="ar"/>
              </w:rPr>
              <w:t>Leak Detection</w:t>
            </w:r>
          </w:p>
        </w:tc>
        <w:tc>
          <w:tcPr>
            <w:tcW w:w="0" w:type="auto"/>
            <w:vAlign w:val="center"/>
          </w:tcPr>
          <w:p w14:paraId="608E75B0" w14:textId="77777777" w:rsidR="005542A9" w:rsidRDefault="00000000">
            <w:pPr>
              <w:rPr>
                <w:sz w:val="28"/>
                <w:szCs w:val="28"/>
              </w:rPr>
            </w:pPr>
            <w:r>
              <w:rPr>
                <w:sz w:val="28"/>
                <w:szCs w:val="28"/>
                <w:lang w:val="en-US" w:eastAsia="zh-CN" w:bidi="ar"/>
              </w:rPr>
              <w:t>Identify abnormal flow/pressure</w:t>
            </w:r>
          </w:p>
        </w:tc>
      </w:tr>
      <w:tr w:rsidR="005542A9" w14:paraId="4E78CA22" w14:textId="77777777">
        <w:trPr>
          <w:tblCellSpacing w:w="15" w:type="dxa"/>
        </w:trPr>
        <w:tc>
          <w:tcPr>
            <w:tcW w:w="0" w:type="auto"/>
            <w:vAlign w:val="center"/>
          </w:tcPr>
          <w:p w14:paraId="13EA0125" w14:textId="77777777" w:rsidR="005542A9" w:rsidRDefault="00000000">
            <w:pPr>
              <w:rPr>
                <w:sz w:val="28"/>
                <w:szCs w:val="28"/>
              </w:rPr>
            </w:pPr>
            <w:r>
              <w:rPr>
                <w:sz w:val="28"/>
                <w:szCs w:val="28"/>
                <w:lang w:val="en-US" w:eastAsia="zh-CN" w:bidi="ar"/>
              </w:rPr>
              <w:t>Fault Detection</w:t>
            </w:r>
          </w:p>
        </w:tc>
        <w:tc>
          <w:tcPr>
            <w:tcW w:w="0" w:type="auto"/>
            <w:vAlign w:val="center"/>
          </w:tcPr>
          <w:p w14:paraId="133AB685" w14:textId="77777777" w:rsidR="005542A9" w:rsidRDefault="00000000">
            <w:pPr>
              <w:rPr>
                <w:sz w:val="28"/>
                <w:szCs w:val="28"/>
              </w:rPr>
            </w:pPr>
            <w:r>
              <w:rPr>
                <w:sz w:val="28"/>
                <w:szCs w:val="28"/>
                <w:lang w:val="en-US" w:eastAsia="zh-CN" w:bidi="ar"/>
              </w:rPr>
              <w:t>Identify failed components</w:t>
            </w:r>
          </w:p>
        </w:tc>
      </w:tr>
      <w:tr w:rsidR="005542A9" w14:paraId="13D3CE8D" w14:textId="77777777">
        <w:trPr>
          <w:tblCellSpacing w:w="15" w:type="dxa"/>
        </w:trPr>
        <w:tc>
          <w:tcPr>
            <w:tcW w:w="0" w:type="auto"/>
            <w:vAlign w:val="center"/>
          </w:tcPr>
          <w:p w14:paraId="0AEF4E93" w14:textId="77777777" w:rsidR="005542A9" w:rsidRDefault="00000000">
            <w:pPr>
              <w:rPr>
                <w:sz w:val="28"/>
                <w:szCs w:val="28"/>
              </w:rPr>
            </w:pPr>
            <w:r>
              <w:rPr>
                <w:sz w:val="28"/>
                <w:szCs w:val="28"/>
                <w:lang w:val="en-US" w:eastAsia="zh-CN" w:bidi="ar"/>
              </w:rPr>
              <w:t>Dashboard</w:t>
            </w:r>
          </w:p>
        </w:tc>
        <w:tc>
          <w:tcPr>
            <w:tcW w:w="0" w:type="auto"/>
            <w:vAlign w:val="center"/>
          </w:tcPr>
          <w:p w14:paraId="19A6172D" w14:textId="77777777" w:rsidR="005542A9" w:rsidRDefault="00000000">
            <w:pPr>
              <w:rPr>
                <w:sz w:val="28"/>
                <w:szCs w:val="28"/>
              </w:rPr>
            </w:pPr>
            <w:r>
              <w:rPr>
                <w:sz w:val="28"/>
                <w:szCs w:val="28"/>
                <w:lang w:val="en-US" w:eastAsia="zh-CN" w:bidi="ar"/>
              </w:rPr>
              <w:t>Display live network status</w:t>
            </w:r>
          </w:p>
        </w:tc>
      </w:tr>
      <w:tr w:rsidR="005542A9" w14:paraId="33194863" w14:textId="77777777">
        <w:trPr>
          <w:tblCellSpacing w:w="15" w:type="dxa"/>
        </w:trPr>
        <w:tc>
          <w:tcPr>
            <w:tcW w:w="0" w:type="auto"/>
            <w:vAlign w:val="center"/>
          </w:tcPr>
          <w:p w14:paraId="3FA7A95A" w14:textId="77777777" w:rsidR="005542A9" w:rsidRDefault="00000000">
            <w:pPr>
              <w:rPr>
                <w:sz w:val="28"/>
                <w:szCs w:val="28"/>
              </w:rPr>
            </w:pPr>
            <w:r>
              <w:rPr>
                <w:sz w:val="28"/>
                <w:szCs w:val="28"/>
                <w:lang w:val="en-US" w:eastAsia="zh-CN" w:bidi="ar"/>
              </w:rPr>
              <w:t>Optimization</w:t>
            </w:r>
          </w:p>
        </w:tc>
        <w:tc>
          <w:tcPr>
            <w:tcW w:w="0" w:type="auto"/>
            <w:vAlign w:val="center"/>
          </w:tcPr>
          <w:p w14:paraId="1E18A908" w14:textId="77777777" w:rsidR="005542A9" w:rsidRDefault="00000000">
            <w:pPr>
              <w:rPr>
                <w:sz w:val="28"/>
                <w:szCs w:val="28"/>
              </w:rPr>
            </w:pPr>
            <w:r>
              <w:rPr>
                <w:sz w:val="28"/>
                <w:szCs w:val="28"/>
                <w:lang w:val="en-US" w:eastAsia="zh-CN" w:bidi="ar"/>
              </w:rPr>
              <w:t>Suggest suitable actions</w:t>
            </w:r>
          </w:p>
        </w:tc>
      </w:tr>
      <w:tr w:rsidR="005542A9" w14:paraId="4E69BC7A" w14:textId="77777777">
        <w:trPr>
          <w:tblCellSpacing w:w="15" w:type="dxa"/>
        </w:trPr>
        <w:tc>
          <w:tcPr>
            <w:tcW w:w="0" w:type="auto"/>
            <w:vAlign w:val="center"/>
          </w:tcPr>
          <w:p w14:paraId="6BFAC572" w14:textId="77777777" w:rsidR="005542A9" w:rsidRDefault="00000000">
            <w:pPr>
              <w:rPr>
                <w:sz w:val="28"/>
                <w:szCs w:val="28"/>
              </w:rPr>
            </w:pPr>
            <w:r>
              <w:rPr>
                <w:sz w:val="28"/>
                <w:szCs w:val="28"/>
                <w:lang w:val="en-US" w:eastAsia="zh-CN" w:bidi="ar"/>
              </w:rPr>
              <w:t>Reports</w:t>
            </w:r>
          </w:p>
        </w:tc>
        <w:tc>
          <w:tcPr>
            <w:tcW w:w="0" w:type="auto"/>
            <w:vAlign w:val="center"/>
          </w:tcPr>
          <w:p w14:paraId="0E758B32" w14:textId="77777777" w:rsidR="005542A9" w:rsidRDefault="00000000">
            <w:pPr>
              <w:rPr>
                <w:sz w:val="28"/>
                <w:szCs w:val="28"/>
              </w:rPr>
            </w:pPr>
            <w:r>
              <w:rPr>
                <w:sz w:val="28"/>
                <w:szCs w:val="28"/>
                <w:lang w:val="en-US" w:eastAsia="zh-CN" w:bidi="ar"/>
              </w:rPr>
              <w:t>Generate monitoring reports</w:t>
            </w:r>
          </w:p>
        </w:tc>
      </w:tr>
    </w:tbl>
    <w:p w14:paraId="497080D1" w14:textId="77777777" w:rsidR="005542A9" w:rsidRDefault="005542A9">
      <w:pPr>
        <w:jc w:val="both"/>
        <w:rPr>
          <w:sz w:val="28"/>
          <w:szCs w:val="28"/>
        </w:rPr>
      </w:pPr>
    </w:p>
    <w:p w14:paraId="7C0AAC5C" w14:textId="77777777" w:rsidR="005542A9" w:rsidRDefault="00000000">
      <w:pPr>
        <w:pStyle w:val="Heading3"/>
        <w:keepNext w:val="0"/>
        <w:keepLines w:val="0"/>
      </w:pPr>
      <w:r>
        <w:rPr>
          <w:sz w:val="28"/>
          <w:szCs w:val="28"/>
        </w:rPr>
        <w:t xml:space="preserve">                                            </w:t>
      </w:r>
      <w:r>
        <w:t>3.2 Non-Functional Requirements</w:t>
      </w:r>
    </w:p>
    <w:p w14:paraId="40834ED7" w14:textId="77777777" w:rsidR="005542A9" w:rsidRDefault="00000000">
      <w:pPr>
        <w:numPr>
          <w:ilvl w:val="0"/>
          <w:numId w:val="6"/>
        </w:numPr>
        <w:spacing w:beforeAutospacing="1" w:after="0" w:afterAutospacing="1"/>
      </w:pPr>
      <w:r>
        <w:t xml:space="preserve">Simple user interface </w:t>
      </w:r>
    </w:p>
    <w:p w14:paraId="08746CE5" w14:textId="77777777" w:rsidR="005542A9" w:rsidRDefault="00000000">
      <w:pPr>
        <w:numPr>
          <w:ilvl w:val="0"/>
          <w:numId w:val="6"/>
        </w:numPr>
        <w:spacing w:beforeAutospacing="1" w:after="0" w:afterAutospacing="1"/>
      </w:pPr>
      <w:r>
        <w:t xml:space="preserve">Fast response </w:t>
      </w:r>
    </w:p>
    <w:p w14:paraId="7582380C" w14:textId="77777777" w:rsidR="005542A9" w:rsidRDefault="00000000">
      <w:pPr>
        <w:numPr>
          <w:ilvl w:val="0"/>
          <w:numId w:val="6"/>
        </w:numPr>
        <w:spacing w:beforeAutospacing="1" w:after="0" w:afterAutospacing="1"/>
      </w:pPr>
      <w:r>
        <w:t xml:space="preserve">Scalable architecture </w:t>
      </w:r>
    </w:p>
    <w:p w14:paraId="1FAD20AB" w14:textId="77777777" w:rsidR="005542A9" w:rsidRDefault="00000000">
      <w:pPr>
        <w:numPr>
          <w:ilvl w:val="0"/>
          <w:numId w:val="6"/>
        </w:numPr>
        <w:spacing w:beforeAutospacing="1" w:after="0" w:afterAutospacing="1"/>
      </w:pPr>
      <w:r>
        <w:t xml:space="preserve">Reliable data processing </w:t>
      </w:r>
    </w:p>
    <w:p w14:paraId="4FCB00C9" w14:textId="77777777" w:rsidR="005542A9" w:rsidRDefault="00000000">
      <w:pPr>
        <w:numPr>
          <w:ilvl w:val="0"/>
          <w:numId w:val="6"/>
        </w:numPr>
        <w:spacing w:beforeAutospacing="1" w:after="0" w:afterAutospacing="1"/>
      </w:pPr>
      <w:r>
        <w:t xml:space="preserve">Easy visualization </w:t>
      </w:r>
    </w:p>
    <w:p w14:paraId="39E9EF7E" w14:textId="77777777" w:rsidR="005542A9" w:rsidRDefault="00000000">
      <w:pPr>
        <w:numPr>
          <w:ilvl w:val="0"/>
          <w:numId w:val="6"/>
        </w:numPr>
        <w:spacing w:beforeAutospacing="1" w:after="0" w:afterAutospacing="1"/>
      </w:pPr>
      <w:r>
        <w:t xml:space="preserve">Modular design </w:t>
      </w:r>
    </w:p>
    <w:p w14:paraId="5E9591C2"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3.3 System Architecture</w:t>
      </w:r>
    </w:p>
    <w:p w14:paraId="2B05A947" w14:textId="77777777" w:rsidR="005542A9" w:rsidRDefault="00000000">
      <w:pPr>
        <w:pStyle w:val="NormalWeb"/>
      </w:pPr>
      <w:r>
        <w:rPr>
          <w:rStyle w:val="Strong"/>
          <w:b w:val="0"/>
          <w:bCs w:val="0"/>
        </w:rPr>
        <w:t>Water Sources / Sensors</w:t>
      </w:r>
      <w:r>
        <w:br/>
        <w:t>↓</w:t>
      </w:r>
      <w:r>
        <w:br/>
      </w:r>
      <w:r>
        <w:rPr>
          <w:rStyle w:val="Strong"/>
          <w:b w:val="0"/>
          <w:bCs w:val="0"/>
        </w:rPr>
        <w:t>Sensor Data Collection</w:t>
      </w:r>
      <w:r>
        <w:br/>
        <w:t>↓</w:t>
      </w:r>
      <w:r>
        <w:br/>
      </w:r>
      <w:r>
        <w:rPr>
          <w:rStyle w:val="Strong"/>
          <w:b w:val="0"/>
          <w:bCs w:val="0"/>
        </w:rPr>
        <w:t>Water Network Graph Model</w:t>
      </w:r>
      <w:r>
        <w:br/>
        <w:t>↓</w:t>
      </w:r>
      <w:r>
        <w:br/>
      </w:r>
      <w:r>
        <w:rPr>
          <w:rStyle w:val="Strong"/>
          <w:b w:val="0"/>
          <w:bCs w:val="0"/>
        </w:rPr>
        <w:t>Graph-Based Analysis</w:t>
      </w:r>
      <w:r>
        <w:br/>
      </w:r>
      <w:r>
        <w:lastRenderedPageBreak/>
        <w:t>↓</w:t>
      </w:r>
      <w:r>
        <w:br/>
      </w:r>
      <w:r>
        <w:rPr>
          <w:rStyle w:val="Strong"/>
          <w:b w:val="0"/>
          <w:bCs w:val="0"/>
        </w:rPr>
        <w:t>Leak &amp; Fault Detection</w:t>
      </w:r>
      <w:r>
        <w:br/>
        <w:t>↓</w:t>
      </w:r>
      <w:r>
        <w:br/>
      </w:r>
      <w:r>
        <w:rPr>
          <w:rStyle w:val="Strong"/>
          <w:b w:val="0"/>
          <w:bCs w:val="0"/>
        </w:rPr>
        <w:t>Smart Monitoring Dashboard</w:t>
      </w:r>
      <w:r>
        <w:br/>
        <w:t>↓</w:t>
      </w:r>
      <w:r>
        <w:br/>
      </w:r>
      <w:r>
        <w:rPr>
          <w:rStyle w:val="Strong"/>
          <w:b w:val="0"/>
          <w:bCs w:val="0"/>
        </w:rPr>
        <w:t>Optimization &amp; Decision Support</w:t>
      </w:r>
    </w:p>
    <w:p w14:paraId="133BCE8E" w14:textId="77777777" w:rsidR="005542A9" w:rsidRDefault="005542A9">
      <w:pPr>
        <w:pStyle w:val="Heading3"/>
        <w:keepNext w:val="0"/>
        <w:keepLines w:val="0"/>
      </w:pPr>
    </w:p>
    <w:p w14:paraId="786FD52E" w14:textId="77777777" w:rsidR="005542A9" w:rsidRDefault="005542A9">
      <w:pPr>
        <w:pStyle w:val="Heading3"/>
        <w:keepNext w:val="0"/>
        <w:keepLines w:val="0"/>
      </w:pPr>
    </w:p>
    <w:p w14:paraId="75523D5E"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3.4 Data Model</w:t>
      </w:r>
    </w:p>
    <w:p w14:paraId="6F09427F" w14:textId="77777777" w:rsidR="005542A9" w:rsidRDefault="00000000">
      <w:pPr>
        <w:pStyle w:val="NormalWeb"/>
      </w:pPr>
      <w:r>
        <w:t>Each network node can contain:</w:t>
      </w:r>
    </w:p>
    <w:p w14:paraId="5148EC02" w14:textId="77777777" w:rsidR="005542A9" w:rsidRDefault="00000000">
      <w:pPr>
        <w:numPr>
          <w:ilvl w:val="0"/>
          <w:numId w:val="7"/>
        </w:numPr>
        <w:spacing w:beforeAutospacing="1" w:after="0" w:afterAutospacing="1"/>
      </w:pPr>
      <w:r>
        <w:t xml:space="preserve">Node ID </w:t>
      </w:r>
    </w:p>
    <w:p w14:paraId="7592FBE3" w14:textId="77777777" w:rsidR="005542A9" w:rsidRDefault="00000000">
      <w:pPr>
        <w:numPr>
          <w:ilvl w:val="0"/>
          <w:numId w:val="7"/>
        </w:numPr>
        <w:spacing w:beforeAutospacing="1" w:after="0" w:afterAutospacing="1"/>
      </w:pPr>
      <w:r>
        <w:t xml:space="preserve">Node type </w:t>
      </w:r>
    </w:p>
    <w:p w14:paraId="22D63AA3" w14:textId="77777777" w:rsidR="005542A9" w:rsidRDefault="00000000">
      <w:pPr>
        <w:numPr>
          <w:ilvl w:val="0"/>
          <w:numId w:val="7"/>
        </w:numPr>
        <w:spacing w:beforeAutospacing="1" w:after="0" w:afterAutospacing="1"/>
      </w:pPr>
      <w:r>
        <w:t xml:space="preserve">Location </w:t>
      </w:r>
    </w:p>
    <w:p w14:paraId="0F944CC5" w14:textId="77777777" w:rsidR="005542A9" w:rsidRDefault="00000000">
      <w:pPr>
        <w:numPr>
          <w:ilvl w:val="0"/>
          <w:numId w:val="7"/>
        </w:numPr>
        <w:spacing w:beforeAutospacing="1" w:after="0" w:afterAutospacing="1"/>
      </w:pPr>
      <w:r>
        <w:t xml:space="preserve">Pressure </w:t>
      </w:r>
    </w:p>
    <w:p w14:paraId="4751D4F8" w14:textId="77777777" w:rsidR="005542A9" w:rsidRDefault="00000000">
      <w:pPr>
        <w:numPr>
          <w:ilvl w:val="0"/>
          <w:numId w:val="7"/>
        </w:numPr>
        <w:spacing w:beforeAutospacing="1" w:after="0" w:afterAutospacing="1"/>
      </w:pPr>
      <w:r>
        <w:t xml:space="preserve">Flow rate </w:t>
      </w:r>
    </w:p>
    <w:p w14:paraId="2963F8CD" w14:textId="77777777" w:rsidR="005542A9" w:rsidRDefault="00000000">
      <w:pPr>
        <w:numPr>
          <w:ilvl w:val="0"/>
          <w:numId w:val="7"/>
        </w:numPr>
        <w:spacing w:beforeAutospacing="1" w:after="0" w:afterAutospacing="1"/>
      </w:pPr>
      <w:r>
        <w:t xml:space="preserve">Water demand </w:t>
      </w:r>
    </w:p>
    <w:p w14:paraId="7B4C879E" w14:textId="77777777" w:rsidR="005542A9" w:rsidRDefault="00000000">
      <w:pPr>
        <w:numPr>
          <w:ilvl w:val="0"/>
          <w:numId w:val="7"/>
        </w:numPr>
        <w:spacing w:beforeAutospacing="1" w:after="0" w:afterAutospacing="1"/>
      </w:pPr>
      <w:r>
        <w:t xml:space="preserve">Status </w:t>
      </w:r>
    </w:p>
    <w:p w14:paraId="41FBAC9D" w14:textId="77777777" w:rsidR="005542A9" w:rsidRDefault="00000000">
      <w:pPr>
        <w:numPr>
          <w:ilvl w:val="0"/>
          <w:numId w:val="7"/>
        </w:numPr>
        <w:spacing w:beforeAutospacing="1" w:after="0" w:afterAutospacing="1"/>
      </w:pPr>
      <w:r>
        <w:t xml:space="preserve">Timestamp </w:t>
      </w:r>
    </w:p>
    <w:p w14:paraId="6F19D262" w14:textId="77777777" w:rsidR="005542A9" w:rsidRDefault="00000000">
      <w:pPr>
        <w:pStyle w:val="NormalWeb"/>
      </w:pPr>
      <w:r>
        <w:t>Each pipe can contain:</w:t>
      </w:r>
    </w:p>
    <w:p w14:paraId="4CA8E127" w14:textId="77777777" w:rsidR="005542A9" w:rsidRDefault="00000000">
      <w:pPr>
        <w:numPr>
          <w:ilvl w:val="0"/>
          <w:numId w:val="8"/>
        </w:numPr>
        <w:spacing w:beforeAutospacing="1" w:after="0" w:afterAutospacing="1"/>
      </w:pPr>
      <w:r>
        <w:t xml:space="preserve">Pipe ID </w:t>
      </w:r>
    </w:p>
    <w:p w14:paraId="05D2700F" w14:textId="77777777" w:rsidR="005542A9" w:rsidRDefault="00000000">
      <w:pPr>
        <w:numPr>
          <w:ilvl w:val="0"/>
          <w:numId w:val="8"/>
        </w:numPr>
        <w:spacing w:beforeAutospacing="1" w:after="0" w:afterAutospacing="1"/>
      </w:pPr>
      <w:r>
        <w:t xml:space="preserve">Start node </w:t>
      </w:r>
    </w:p>
    <w:p w14:paraId="7521AF96" w14:textId="77777777" w:rsidR="005542A9" w:rsidRDefault="00000000">
      <w:pPr>
        <w:numPr>
          <w:ilvl w:val="0"/>
          <w:numId w:val="8"/>
        </w:numPr>
        <w:spacing w:beforeAutospacing="1" w:after="0" w:afterAutospacing="1"/>
      </w:pPr>
      <w:r>
        <w:t xml:space="preserve">End node </w:t>
      </w:r>
    </w:p>
    <w:p w14:paraId="2859F9EA" w14:textId="77777777" w:rsidR="005542A9" w:rsidRDefault="00000000">
      <w:pPr>
        <w:numPr>
          <w:ilvl w:val="0"/>
          <w:numId w:val="8"/>
        </w:numPr>
        <w:spacing w:beforeAutospacing="1" w:after="0" w:afterAutospacing="1"/>
      </w:pPr>
      <w:r>
        <w:t xml:space="preserve">Length </w:t>
      </w:r>
    </w:p>
    <w:p w14:paraId="1ED5598E" w14:textId="77777777" w:rsidR="005542A9" w:rsidRDefault="00000000">
      <w:pPr>
        <w:numPr>
          <w:ilvl w:val="0"/>
          <w:numId w:val="8"/>
        </w:numPr>
        <w:spacing w:beforeAutospacing="1" w:after="0" w:afterAutospacing="1"/>
      </w:pPr>
      <w:r>
        <w:t xml:space="preserve">Diameter </w:t>
      </w:r>
    </w:p>
    <w:p w14:paraId="79D9645D" w14:textId="77777777" w:rsidR="005542A9" w:rsidRDefault="00000000">
      <w:pPr>
        <w:numPr>
          <w:ilvl w:val="0"/>
          <w:numId w:val="8"/>
        </w:numPr>
        <w:spacing w:beforeAutospacing="1" w:after="0" w:afterAutospacing="1"/>
      </w:pPr>
      <w:r>
        <w:t xml:space="preserve">Flow rate </w:t>
      </w:r>
    </w:p>
    <w:p w14:paraId="23EC4470" w14:textId="77777777" w:rsidR="005542A9" w:rsidRDefault="00000000">
      <w:pPr>
        <w:numPr>
          <w:ilvl w:val="0"/>
          <w:numId w:val="8"/>
        </w:numPr>
        <w:spacing w:beforeAutospacing="1" w:after="0" w:afterAutospacing="1"/>
      </w:pPr>
      <w:r>
        <w:t xml:space="preserve">Pressure </w:t>
      </w:r>
    </w:p>
    <w:p w14:paraId="3A0A51E2" w14:textId="77777777" w:rsidR="005542A9" w:rsidRDefault="00000000">
      <w:pPr>
        <w:numPr>
          <w:ilvl w:val="0"/>
          <w:numId w:val="8"/>
        </w:numPr>
        <w:spacing w:beforeAutospacing="1" w:after="0" w:afterAutospacing="1"/>
      </w:pPr>
      <w:r>
        <w:t xml:space="preserve">Pipe status </w:t>
      </w:r>
    </w:p>
    <w:p w14:paraId="38F412BC" w14:textId="77777777" w:rsidR="005542A9" w:rsidRDefault="00000000">
      <w:pPr>
        <w:spacing w:after="120"/>
        <w:jc w:val="both"/>
        <w:rPr>
          <w:b/>
          <w:bCs/>
          <w:sz w:val="28"/>
          <w:szCs w:val="28"/>
        </w:rPr>
      </w:pPr>
      <w:r>
        <w:rPr>
          <w:b/>
          <w:bCs/>
          <w:sz w:val="28"/>
          <w:szCs w:val="28"/>
        </w:rPr>
        <w:t xml:space="preserve">       </w:t>
      </w:r>
    </w:p>
    <w:p w14:paraId="067F82A7" w14:textId="77777777" w:rsidR="005542A9" w:rsidRDefault="005542A9">
      <w:pPr>
        <w:spacing w:after="120"/>
        <w:jc w:val="both"/>
        <w:rPr>
          <w:b/>
          <w:bCs/>
          <w:sz w:val="28"/>
          <w:szCs w:val="28"/>
        </w:rPr>
      </w:pPr>
    </w:p>
    <w:p w14:paraId="64C3F7AA" w14:textId="77777777" w:rsidR="005542A9" w:rsidRDefault="005542A9">
      <w:pPr>
        <w:spacing w:after="120"/>
        <w:jc w:val="both"/>
        <w:rPr>
          <w:b/>
          <w:bCs/>
          <w:sz w:val="28"/>
          <w:szCs w:val="28"/>
        </w:rPr>
      </w:pPr>
    </w:p>
    <w:p w14:paraId="4D011B09" w14:textId="77777777" w:rsidR="005542A9" w:rsidRDefault="005542A9">
      <w:pPr>
        <w:spacing w:after="120"/>
        <w:jc w:val="both"/>
        <w:rPr>
          <w:b/>
          <w:bCs/>
          <w:sz w:val="28"/>
          <w:szCs w:val="28"/>
        </w:rPr>
      </w:pPr>
    </w:p>
    <w:p w14:paraId="3E76FFC9" w14:textId="77777777" w:rsidR="005542A9" w:rsidRDefault="005542A9">
      <w:pPr>
        <w:spacing w:after="120"/>
        <w:jc w:val="both"/>
        <w:rPr>
          <w:b/>
          <w:bCs/>
          <w:sz w:val="28"/>
          <w:szCs w:val="28"/>
        </w:rPr>
      </w:pPr>
    </w:p>
    <w:p w14:paraId="763FA1DA" w14:textId="77777777" w:rsidR="005542A9" w:rsidRDefault="005542A9">
      <w:pPr>
        <w:spacing w:after="120"/>
        <w:jc w:val="both"/>
        <w:rPr>
          <w:b/>
          <w:bCs/>
          <w:sz w:val="28"/>
          <w:szCs w:val="28"/>
        </w:rPr>
      </w:pPr>
    </w:p>
    <w:p w14:paraId="5AF37FE4" w14:textId="77777777" w:rsidR="005542A9" w:rsidRDefault="005542A9">
      <w:pPr>
        <w:spacing w:after="120"/>
        <w:jc w:val="both"/>
        <w:rPr>
          <w:b/>
          <w:bCs/>
          <w:sz w:val="28"/>
          <w:szCs w:val="28"/>
          <w:lang w:val="en-US"/>
        </w:rPr>
      </w:pPr>
    </w:p>
    <w:p w14:paraId="4A7E3168" w14:textId="77777777" w:rsidR="005542A9" w:rsidRDefault="005542A9">
      <w:pPr>
        <w:spacing w:after="120"/>
        <w:jc w:val="both"/>
        <w:rPr>
          <w:b/>
          <w:bCs/>
          <w:sz w:val="28"/>
          <w:szCs w:val="28"/>
          <w:lang w:val="en-US"/>
        </w:rPr>
      </w:pPr>
    </w:p>
    <w:p w14:paraId="663A4BFB" w14:textId="77777777" w:rsidR="005542A9" w:rsidRDefault="005542A9">
      <w:pPr>
        <w:spacing w:after="120"/>
        <w:jc w:val="both"/>
        <w:rPr>
          <w:b/>
          <w:bCs/>
          <w:sz w:val="28"/>
          <w:szCs w:val="28"/>
        </w:rPr>
      </w:pPr>
    </w:p>
    <w:p w14:paraId="6581B6EB" w14:textId="77777777" w:rsidR="005542A9" w:rsidRDefault="00000000">
      <w:pPr>
        <w:pStyle w:val="Heading1"/>
        <w:keepNext w:val="0"/>
        <w:keepLines w:val="0"/>
        <w:jc w:val="center"/>
        <w:rPr>
          <w:rFonts w:ascii="Times New Roman" w:hAnsi="Times New Roman" w:cs="Times New Roman"/>
        </w:rPr>
      </w:pPr>
      <w:r>
        <w:rPr>
          <w:rFonts w:ascii="Times New Roman" w:hAnsi="Times New Roman" w:cs="Times New Roman"/>
        </w:rPr>
        <w:t>CHAPTER 4 –</w:t>
      </w:r>
    </w:p>
    <w:p w14:paraId="3C53544D" w14:textId="77777777" w:rsidR="005542A9" w:rsidRDefault="00000000">
      <w:pPr>
        <w:pStyle w:val="Heading1"/>
        <w:keepNext w:val="0"/>
        <w:keepLines w:val="0"/>
        <w:jc w:val="center"/>
        <w:rPr>
          <w:rFonts w:ascii="Times New Roman" w:hAnsi="Times New Roman" w:cs="Times New Roman"/>
        </w:rPr>
      </w:pPr>
      <w:r>
        <w:rPr>
          <w:rFonts w:ascii="Times New Roman" w:hAnsi="Times New Roman" w:cs="Times New Roman"/>
        </w:rPr>
        <w:t>MODULE 1: WATER NETWORK MODELING</w:t>
      </w:r>
    </w:p>
    <w:p w14:paraId="63D5DC45"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4.1 Purpose</w:t>
      </w:r>
    </w:p>
    <w:p w14:paraId="1E703C27" w14:textId="77777777" w:rsidR="005542A9" w:rsidRDefault="00000000">
      <w:pPr>
        <w:pStyle w:val="NormalWeb"/>
      </w:pPr>
      <w:r>
        <w:t>This module creates a digital representation of the water distribution system using nodes and connecting pipes.</w:t>
      </w:r>
    </w:p>
    <w:p w14:paraId="52C06C06" w14:textId="77777777" w:rsidR="005542A9" w:rsidRDefault="00000000">
      <w:pPr>
        <w:pStyle w:val="Heading3"/>
        <w:keepNext w:val="0"/>
        <w:keepLines w:val="0"/>
      </w:pPr>
      <w:r>
        <w:rPr>
          <w:rFonts w:ascii="Times New Roman" w:hAnsi="Times New Roman" w:cs="Times New Roman"/>
          <w:sz w:val="28"/>
          <w:szCs w:val="28"/>
        </w:rPr>
        <w:t>4.2 Main Functions</w:t>
      </w:r>
    </w:p>
    <w:p w14:paraId="3AFD0370" w14:textId="77777777" w:rsidR="005542A9" w:rsidRDefault="00000000">
      <w:pPr>
        <w:numPr>
          <w:ilvl w:val="0"/>
          <w:numId w:val="9"/>
        </w:numPr>
        <w:spacing w:beforeAutospacing="1" w:after="0" w:afterAutospacing="1"/>
      </w:pPr>
      <w:r>
        <w:t xml:space="preserve">Create network nodes. </w:t>
      </w:r>
    </w:p>
    <w:p w14:paraId="1779B0B0" w14:textId="77777777" w:rsidR="005542A9" w:rsidRDefault="00000000">
      <w:pPr>
        <w:numPr>
          <w:ilvl w:val="0"/>
          <w:numId w:val="9"/>
        </w:numPr>
        <w:spacing w:beforeAutospacing="1" w:after="0" w:afterAutospacing="1"/>
      </w:pPr>
      <w:r>
        <w:t xml:space="preserve">Define pipe connections. </w:t>
      </w:r>
    </w:p>
    <w:p w14:paraId="327C10FA" w14:textId="77777777" w:rsidR="005542A9" w:rsidRDefault="00000000">
      <w:pPr>
        <w:numPr>
          <w:ilvl w:val="0"/>
          <w:numId w:val="9"/>
        </w:numPr>
        <w:spacing w:beforeAutospacing="1" w:after="0" w:afterAutospacing="1"/>
      </w:pPr>
      <w:r>
        <w:t xml:space="preserve">Store pipe properties. </w:t>
      </w:r>
    </w:p>
    <w:p w14:paraId="5CA413C5" w14:textId="77777777" w:rsidR="005542A9" w:rsidRDefault="00000000">
      <w:pPr>
        <w:numPr>
          <w:ilvl w:val="0"/>
          <w:numId w:val="9"/>
        </w:numPr>
        <w:spacing w:beforeAutospacing="1" w:after="0" w:afterAutospacing="1"/>
      </w:pPr>
      <w:r>
        <w:t xml:space="preserve">Represent sources, tanks and consumers. </w:t>
      </w:r>
    </w:p>
    <w:p w14:paraId="1D975B50" w14:textId="77777777" w:rsidR="005542A9" w:rsidRDefault="00000000">
      <w:pPr>
        <w:numPr>
          <w:ilvl w:val="0"/>
          <w:numId w:val="9"/>
        </w:numPr>
        <w:spacing w:beforeAutospacing="1" w:after="0" w:afterAutospacing="1"/>
      </w:pPr>
      <w:r>
        <w:t xml:space="preserve">Display the network graph. </w:t>
      </w:r>
    </w:p>
    <w:p w14:paraId="5296D15F" w14:textId="77777777" w:rsidR="005542A9" w:rsidRDefault="00000000">
      <w:pPr>
        <w:numPr>
          <w:ilvl w:val="0"/>
          <w:numId w:val="9"/>
        </w:numPr>
        <w:spacing w:beforeAutospacing="1" w:after="0" w:afterAutospacing="1"/>
      </w:pPr>
      <w:r>
        <w:t xml:space="preserve">Maintain node and pipe status. </w:t>
      </w:r>
    </w:p>
    <w:p w14:paraId="7EEB0406"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4.3 Input</w:t>
      </w:r>
    </w:p>
    <w:p w14:paraId="19064435" w14:textId="77777777" w:rsidR="005542A9" w:rsidRDefault="00000000">
      <w:pPr>
        <w:numPr>
          <w:ilvl w:val="0"/>
          <w:numId w:val="10"/>
        </w:numPr>
        <w:spacing w:beforeAutospacing="1" w:after="0" w:afterAutospacing="1"/>
      </w:pPr>
      <w:r>
        <w:t xml:space="preserve">Node information </w:t>
      </w:r>
    </w:p>
    <w:p w14:paraId="207359A2" w14:textId="77777777" w:rsidR="005542A9" w:rsidRDefault="00000000">
      <w:pPr>
        <w:numPr>
          <w:ilvl w:val="0"/>
          <w:numId w:val="10"/>
        </w:numPr>
        <w:spacing w:beforeAutospacing="1" w:after="0" w:afterAutospacing="1"/>
      </w:pPr>
      <w:r>
        <w:t xml:space="preserve">Pipe information </w:t>
      </w:r>
    </w:p>
    <w:p w14:paraId="04424E0F" w14:textId="77777777" w:rsidR="005542A9" w:rsidRDefault="00000000">
      <w:pPr>
        <w:numPr>
          <w:ilvl w:val="0"/>
          <w:numId w:val="10"/>
        </w:numPr>
        <w:spacing w:beforeAutospacing="1" w:after="0" w:afterAutospacing="1"/>
      </w:pPr>
      <w:r>
        <w:t xml:space="preserve">Network connections </w:t>
      </w:r>
    </w:p>
    <w:p w14:paraId="7EB93D62" w14:textId="77777777" w:rsidR="005542A9" w:rsidRDefault="00000000">
      <w:pPr>
        <w:numPr>
          <w:ilvl w:val="0"/>
          <w:numId w:val="10"/>
        </w:numPr>
        <w:spacing w:beforeAutospacing="1" w:after="0" w:afterAutospacing="1"/>
      </w:pPr>
      <w:r>
        <w:t xml:space="preserve">Component properties </w:t>
      </w:r>
    </w:p>
    <w:p w14:paraId="2374D1B0"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4.4 Processing</w:t>
      </w:r>
    </w:p>
    <w:p w14:paraId="539D14CB" w14:textId="77777777" w:rsidR="005542A9" w:rsidRDefault="00000000">
      <w:pPr>
        <w:pStyle w:val="NormalWeb"/>
      </w:pPr>
      <w:r>
        <w:t>The system converts the water distribution layout into a graph structure using nodes and edges.</w:t>
      </w:r>
    </w:p>
    <w:p w14:paraId="4C339101"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4.5 Output</w:t>
      </w:r>
    </w:p>
    <w:p w14:paraId="714EA45C" w14:textId="77777777" w:rsidR="005542A9" w:rsidRDefault="00000000">
      <w:pPr>
        <w:numPr>
          <w:ilvl w:val="0"/>
          <w:numId w:val="11"/>
        </w:numPr>
        <w:spacing w:beforeAutospacing="1" w:after="0" w:afterAutospacing="1"/>
      </w:pPr>
      <w:r>
        <w:t xml:space="preserve">Water network graph </w:t>
      </w:r>
    </w:p>
    <w:p w14:paraId="710444D2" w14:textId="77777777" w:rsidR="005542A9" w:rsidRDefault="00000000">
      <w:pPr>
        <w:numPr>
          <w:ilvl w:val="0"/>
          <w:numId w:val="11"/>
        </w:numPr>
        <w:spacing w:beforeAutospacing="1" w:after="0" w:afterAutospacing="1"/>
      </w:pPr>
      <w:r>
        <w:t xml:space="preserve">Node details </w:t>
      </w:r>
    </w:p>
    <w:p w14:paraId="4BD11F9A" w14:textId="77777777" w:rsidR="005542A9" w:rsidRDefault="00000000">
      <w:pPr>
        <w:numPr>
          <w:ilvl w:val="0"/>
          <w:numId w:val="11"/>
        </w:numPr>
        <w:spacing w:beforeAutospacing="1" w:after="0" w:afterAutospacing="1"/>
      </w:pPr>
      <w:r>
        <w:t xml:space="preserve">Pipe details </w:t>
      </w:r>
    </w:p>
    <w:p w14:paraId="30B645C4" w14:textId="77777777" w:rsidR="005542A9" w:rsidRDefault="00000000">
      <w:pPr>
        <w:numPr>
          <w:ilvl w:val="0"/>
          <w:numId w:val="11"/>
        </w:numPr>
        <w:spacing w:beforeAutospacing="1" w:after="0" w:afterAutospacing="1"/>
      </w:pPr>
      <w:r>
        <w:t>Network connectivity information</w:t>
      </w:r>
    </w:p>
    <w:p w14:paraId="5B9F3C7B" w14:textId="77777777" w:rsidR="005542A9" w:rsidRDefault="005542A9">
      <w:pPr>
        <w:spacing w:beforeAutospacing="1" w:after="0" w:afterAutospacing="1"/>
        <w:ind w:left="360"/>
      </w:pPr>
    </w:p>
    <w:p w14:paraId="06E01114" w14:textId="77777777" w:rsidR="005542A9" w:rsidRDefault="005542A9">
      <w:pPr>
        <w:tabs>
          <w:tab w:val="left" w:pos="720"/>
        </w:tabs>
        <w:spacing w:beforeAutospacing="1" w:after="0" w:afterAutospacing="1"/>
      </w:pPr>
    </w:p>
    <w:p w14:paraId="5CFBF04D" w14:textId="77777777" w:rsidR="005542A9" w:rsidRDefault="005542A9">
      <w:pPr>
        <w:tabs>
          <w:tab w:val="left" w:pos="720"/>
        </w:tabs>
        <w:spacing w:beforeAutospacing="1" w:after="0" w:afterAutospacing="1"/>
      </w:pPr>
    </w:p>
    <w:p w14:paraId="483E911D" w14:textId="77777777" w:rsidR="005542A9" w:rsidRDefault="005542A9">
      <w:pPr>
        <w:tabs>
          <w:tab w:val="left" w:pos="720"/>
        </w:tabs>
        <w:spacing w:beforeAutospacing="1" w:after="0" w:afterAutospacing="1"/>
      </w:pPr>
    </w:p>
    <w:p w14:paraId="7A3A0F4C" w14:textId="77777777" w:rsidR="00BE7FE7" w:rsidRDefault="00BE7FE7">
      <w:pPr>
        <w:tabs>
          <w:tab w:val="left" w:pos="720"/>
        </w:tabs>
        <w:spacing w:beforeAutospacing="1" w:after="0" w:afterAutospacing="1"/>
        <w:rPr>
          <w:lang w:val="en-US"/>
        </w:rPr>
      </w:pPr>
    </w:p>
    <w:p w14:paraId="2351E8E4" w14:textId="6727BAE7" w:rsidR="005542A9" w:rsidRDefault="00000000">
      <w:pPr>
        <w:tabs>
          <w:tab w:val="left" w:pos="720"/>
        </w:tabs>
        <w:spacing w:beforeAutospacing="1" w:after="0" w:afterAutospacing="1"/>
        <w:rPr>
          <w:lang w:val="en-US"/>
        </w:rPr>
      </w:pPr>
      <w:r>
        <w:rPr>
          <w:lang w:val="en-US"/>
        </w:rPr>
        <w:lastRenderedPageBreak/>
        <w:t>FIG 1:</w:t>
      </w:r>
    </w:p>
    <w:p w14:paraId="18604720" w14:textId="77777777" w:rsidR="005542A9" w:rsidRDefault="00000000">
      <w:pPr>
        <w:numPr>
          <w:ilvl w:val="0"/>
          <w:numId w:val="11"/>
        </w:numPr>
        <w:spacing w:beforeAutospacing="1" w:after="0" w:afterAutospacing="1"/>
      </w:pPr>
      <w:r>
        <w:rPr>
          <w:noProof/>
        </w:rPr>
        <w:drawing>
          <wp:inline distT="0" distB="0" distL="114300" distR="114300" wp14:anchorId="4913F973" wp14:editId="1E557EEE">
            <wp:extent cx="5807710" cy="4109720"/>
            <wp:effectExtent l="0" t="0" r="2540" b="5080"/>
            <wp:docPr id="1" name="Picture 1" descr="WhatsApp Image 2026-09-03 at 9.10.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03 at 9.10.31 PM"/>
                    <pic:cNvPicPr>
                      <a:picLocks noChangeAspect="1"/>
                    </pic:cNvPicPr>
                  </pic:nvPicPr>
                  <pic:blipFill>
                    <a:blip r:embed="rId10"/>
                    <a:stretch>
                      <a:fillRect/>
                    </a:stretch>
                  </pic:blipFill>
                  <pic:spPr>
                    <a:xfrm>
                      <a:off x="0" y="0"/>
                      <a:ext cx="5807710" cy="4109720"/>
                    </a:xfrm>
                    <a:prstGeom prst="rect">
                      <a:avLst/>
                    </a:prstGeom>
                  </pic:spPr>
                </pic:pic>
              </a:graphicData>
            </a:graphic>
          </wp:inline>
        </w:drawing>
      </w:r>
    </w:p>
    <w:p w14:paraId="659E82E6" w14:textId="77777777" w:rsidR="005542A9" w:rsidRDefault="005542A9">
      <w:pPr>
        <w:spacing w:after="120"/>
        <w:jc w:val="both"/>
        <w:rPr>
          <w:sz w:val="28"/>
          <w:szCs w:val="28"/>
        </w:rPr>
      </w:pPr>
    </w:p>
    <w:p w14:paraId="3BFB76EA" w14:textId="77777777" w:rsidR="00BE7FE7" w:rsidRDefault="00BE7FE7">
      <w:pPr>
        <w:spacing w:after="120"/>
        <w:jc w:val="both"/>
        <w:rPr>
          <w:sz w:val="28"/>
          <w:szCs w:val="28"/>
        </w:rPr>
      </w:pPr>
    </w:p>
    <w:p w14:paraId="60D37F05" w14:textId="77777777" w:rsidR="00BE7FE7" w:rsidRDefault="00BE7FE7">
      <w:pPr>
        <w:spacing w:after="120"/>
        <w:jc w:val="both"/>
        <w:rPr>
          <w:sz w:val="28"/>
          <w:szCs w:val="28"/>
        </w:rPr>
      </w:pPr>
    </w:p>
    <w:p w14:paraId="62056F07" w14:textId="77777777" w:rsidR="00BE7FE7" w:rsidRDefault="00BE7FE7">
      <w:pPr>
        <w:spacing w:after="120"/>
        <w:jc w:val="both"/>
        <w:rPr>
          <w:sz w:val="28"/>
          <w:szCs w:val="28"/>
        </w:rPr>
      </w:pPr>
    </w:p>
    <w:p w14:paraId="49833646" w14:textId="77777777" w:rsidR="00BE7FE7" w:rsidRDefault="00BE7FE7">
      <w:pPr>
        <w:spacing w:after="120"/>
        <w:jc w:val="both"/>
        <w:rPr>
          <w:sz w:val="28"/>
          <w:szCs w:val="28"/>
        </w:rPr>
      </w:pPr>
    </w:p>
    <w:p w14:paraId="4A4DEA84" w14:textId="77777777" w:rsidR="00BE7FE7" w:rsidRDefault="00BE7FE7">
      <w:pPr>
        <w:spacing w:after="120"/>
        <w:jc w:val="both"/>
        <w:rPr>
          <w:sz w:val="28"/>
          <w:szCs w:val="28"/>
        </w:rPr>
      </w:pPr>
    </w:p>
    <w:p w14:paraId="3EBE0CBB" w14:textId="77777777" w:rsidR="00BE7FE7" w:rsidRDefault="00BE7FE7">
      <w:pPr>
        <w:spacing w:after="120"/>
        <w:jc w:val="both"/>
        <w:rPr>
          <w:sz w:val="28"/>
          <w:szCs w:val="28"/>
        </w:rPr>
      </w:pPr>
    </w:p>
    <w:p w14:paraId="113F2073" w14:textId="77777777" w:rsidR="00BE7FE7" w:rsidRDefault="00BE7FE7">
      <w:pPr>
        <w:spacing w:after="120"/>
        <w:jc w:val="both"/>
        <w:rPr>
          <w:sz w:val="28"/>
          <w:szCs w:val="28"/>
        </w:rPr>
      </w:pPr>
    </w:p>
    <w:p w14:paraId="6AFF8986" w14:textId="77777777" w:rsidR="00BE7FE7" w:rsidRDefault="00BE7FE7">
      <w:pPr>
        <w:spacing w:after="120"/>
        <w:jc w:val="both"/>
        <w:rPr>
          <w:sz w:val="28"/>
          <w:szCs w:val="28"/>
        </w:rPr>
      </w:pPr>
    </w:p>
    <w:p w14:paraId="40F84497" w14:textId="77777777" w:rsidR="00BE7FE7" w:rsidRDefault="00BE7FE7">
      <w:pPr>
        <w:spacing w:after="120"/>
        <w:jc w:val="both"/>
        <w:rPr>
          <w:sz w:val="28"/>
          <w:szCs w:val="28"/>
        </w:rPr>
      </w:pPr>
    </w:p>
    <w:p w14:paraId="4406174F" w14:textId="77777777" w:rsidR="00BE7FE7" w:rsidRDefault="00BE7FE7">
      <w:pPr>
        <w:spacing w:after="120"/>
        <w:jc w:val="both"/>
        <w:rPr>
          <w:sz w:val="28"/>
          <w:szCs w:val="28"/>
        </w:rPr>
      </w:pPr>
    </w:p>
    <w:p w14:paraId="30A0006A" w14:textId="77777777" w:rsidR="00BE7FE7" w:rsidRDefault="00BE7FE7">
      <w:pPr>
        <w:spacing w:after="120"/>
        <w:jc w:val="both"/>
        <w:rPr>
          <w:sz w:val="28"/>
          <w:szCs w:val="28"/>
        </w:rPr>
      </w:pPr>
    </w:p>
    <w:p w14:paraId="0499E4F3" w14:textId="77777777" w:rsidR="00BE7FE7" w:rsidRDefault="00BE7FE7">
      <w:pPr>
        <w:spacing w:after="120"/>
        <w:jc w:val="both"/>
        <w:rPr>
          <w:b/>
          <w:bCs/>
          <w:sz w:val="28"/>
          <w:szCs w:val="28"/>
        </w:rPr>
      </w:pPr>
    </w:p>
    <w:p w14:paraId="0D10AE17" w14:textId="77777777" w:rsidR="005542A9" w:rsidRDefault="00000000">
      <w:pPr>
        <w:spacing w:after="120"/>
        <w:jc w:val="center"/>
        <w:rPr>
          <w:sz w:val="28"/>
          <w:szCs w:val="28"/>
        </w:rPr>
      </w:pPr>
      <w:r>
        <w:rPr>
          <w:b/>
          <w:bCs/>
          <w:sz w:val="28"/>
          <w:szCs w:val="28"/>
        </w:rPr>
        <w:lastRenderedPageBreak/>
        <w:t>CHAPTER 5</w:t>
      </w:r>
    </w:p>
    <w:p w14:paraId="53F3577C" w14:textId="77777777" w:rsidR="005542A9" w:rsidRDefault="00000000">
      <w:pPr>
        <w:pStyle w:val="Heading1"/>
        <w:keepNext w:val="0"/>
        <w:keepLines w:val="0"/>
        <w:jc w:val="center"/>
        <w:rPr>
          <w:rFonts w:ascii="Times New Roman" w:hAnsi="Times New Roman" w:cs="Times New Roman"/>
        </w:rPr>
      </w:pPr>
      <w:r>
        <w:rPr>
          <w:rFonts w:ascii="Times New Roman" w:hAnsi="Times New Roman" w:cs="Times New Roman"/>
        </w:rPr>
        <w:t>MODULE 2: SENSOR DATA COLLECTION</w:t>
      </w:r>
    </w:p>
    <w:p w14:paraId="3970138D"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5.1 Purpose</w:t>
      </w:r>
    </w:p>
    <w:p w14:paraId="1BAAEA75" w14:textId="77777777" w:rsidR="005542A9" w:rsidRDefault="00000000">
      <w:pPr>
        <w:pStyle w:val="NormalWeb"/>
      </w:pPr>
      <w:r>
        <w:t>This module collects measurements from sensors installed at important points in the water network.</w:t>
      </w:r>
    </w:p>
    <w:p w14:paraId="06F14301"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5.2 Sensors</w:t>
      </w:r>
    </w:p>
    <w:p w14:paraId="70A42F30" w14:textId="77777777" w:rsidR="005542A9" w:rsidRDefault="00000000">
      <w:pPr>
        <w:numPr>
          <w:ilvl w:val="0"/>
          <w:numId w:val="12"/>
        </w:numPr>
        <w:spacing w:beforeAutospacing="1" w:after="0" w:afterAutospacing="1"/>
      </w:pPr>
      <w:r>
        <w:t xml:space="preserve">Pressure sensor </w:t>
      </w:r>
    </w:p>
    <w:p w14:paraId="65B33C9F" w14:textId="77777777" w:rsidR="005542A9" w:rsidRDefault="00000000">
      <w:pPr>
        <w:numPr>
          <w:ilvl w:val="0"/>
          <w:numId w:val="12"/>
        </w:numPr>
        <w:spacing w:beforeAutospacing="1" w:after="0" w:afterAutospacing="1"/>
      </w:pPr>
      <w:r>
        <w:t xml:space="preserve">Flow sensor </w:t>
      </w:r>
    </w:p>
    <w:p w14:paraId="28298717" w14:textId="77777777" w:rsidR="005542A9" w:rsidRDefault="00000000">
      <w:pPr>
        <w:numPr>
          <w:ilvl w:val="0"/>
          <w:numId w:val="12"/>
        </w:numPr>
        <w:spacing w:beforeAutospacing="1" w:after="0" w:afterAutospacing="1"/>
      </w:pPr>
      <w:r>
        <w:t xml:space="preserve">Water-level sensor </w:t>
      </w:r>
    </w:p>
    <w:p w14:paraId="5C304356" w14:textId="77777777" w:rsidR="005542A9" w:rsidRDefault="00000000">
      <w:pPr>
        <w:numPr>
          <w:ilvl w:val="0"/>
          <w:numId w:val="12"/>
        </w:numPr>
        <w:spacing w:beforeAutospacing="1" w:after="0" w:afterAutospacing="1"/>
      </w:pPr>
      <w:r>
        <w:t xml:space="preserve">Valve-status sensor </w:t>
      </w:r>
    </w:p>
    <w:p w14:paraId="42942D1C" w14:textId="77777777" w:rsidR="005542A9" w:rsidRDefault="00000000">
      <w:pPr>
        <w:numPr>
          <w:ilvl w:val="0"/>
          <w:numId w:val="12"/>
        </w:numPr>
        <w:spacing w:beforeAutospacing="1" w:after="0" w:afterAutospacing="1"/>
      </w:pPr>
      <w:r>
        <w:t xml:space="preserve">Pump-status sensor </w:t>
      </w:r>
    </w:p>
    <w:p w14:paraId="4993501B"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5.3 Data Processing</w:t>
      </w:r>
    </w:p>
    <w:p w14:paraId="3374F9D8" w14:textId="77777777" w:rsidR="005542A9" w:rsidRDefault="00000000">
      <w:pPr>
        <w:pStyle w:val="NormalWeb"/>
      </w:pPr>
      <w:r>
        <w:t>Sensor readings are collected, timestamped and associated with their corresponding graph nodes or pipes:</w:t>
      </w:r>
    </w:p>
    <w:p w14:paraId="29A1ABBC" w14:textId="77777777" w:rsidR="005542A9" w:rsidRDefault="00000000">
      <w:pPr>
        <w:pStyle w:val="NormalWeb"/>
        <w:rPr>
          <w:b/>
          <w:bCs/>
          <w:sz w:val="28"/>
          <w:szCs w:val="28"/>
        </w:rPr>
      </w:pPr>
      <w:r>
        <w:rPr>
          <w:b/>
          <w:bCs/>
          <w:sz w:val="28"/>
          <w:szCs w:val="28"/>
        </w:rPr>
        <w:t>5.4 Sensor Data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343"/>
        <w:gridCol w:w="1110"/>
      </w:tblGrid>
      <w:tr w:rsidR="005542A9" w14:paraId="583BEA72" w14:textId="77777777">
        <w:trPr>
          <w:tblHeader/>
          <w:tblCellSpacing w:w="15" w:type="dxa"/>
        </w:trPr>
        <w:tc>
          <w:tcPr>
            <w:tcW w:w="0" w:type="auto"/>
            <w:vAlign w:val="center"/>
          </w:tcPr>
          <w:p w14:paraId="3A462416" w14:textId="77777777" w:rsidR="005542A9" w:rsidRDefault="00000000">
            <w:pPr>
              <w:jc w:val="center"/>
              <w:rPr>
                <w:b/>
                <w:bCs/>
                <w:sz w:val="28"/>
                <w:szCs w:val="28"/>
              </w:rPr>
            </w:pPr>
            <w:r>
              <w:rPr>
                <w:b/>
                <w:bCs/>
                <w:sz w:val="28"/>
                <w:szCs w:val="28"/>
                <w:lang w:val="en-US" w:eastAsia="zh-CN" w:bidi="ar"/>
              </w:rPr>
              <w:t>Sensor</w:t>
            </w:r>
          </w:p>
        </w:tc>
        <w:tc>
          <w:tcPr>
            <w:tcW w:w="0" w:type="auto"/>
            <w:vAlign w:val="center"/>
          </w:tcPr>
          <w:p w14:paraId="2FE34333" w14:textId="77777777" w:rsidR="005542A9" w:rsidRDefault="00000000">
            <w:pPr>
              <w:jc w:val="center"/>
              <w:rPr>
                <w:b/>
                <w:bCs/>
                <w:sz w:val="28"/>
                <w:szCs w:val="28"/>
              </w:rPr>
            </w:pPr>
            <w:r>
              <w:rPr>
                <w:b/>
                <w:bCs/>
                <w:sz w:val="28"/>
                <w:szCs w:val="28"/>
                <w:lang w:val="en-US" w:eastAsia="zh-CN" w:bidi="ar"/>
              </w:rPr>
              <w:t>Parameter</w:t>
            </w:r>
          </w:p>
        </w:tc>
        <w:tc>
          <w:tcPr>
            <w:tcW w:w="0" w:type="auto"/>
            <w:vAlign w:val="center"/>
          </w:tcPr>
          <w:p w14:paraId="3C95C1E3" w14:textId="77777777" w:rsidR="005542A9" w:rsidRDefault="00000000">
            <w:pPr>
              <w:jc w:val="center"/>
              <w:rPr>
                <w:b/>
                <w:bCs/>
                <w:sz w:val="28"/>
                <w:szCs w:val="28"/>
              </w:rPr>
            </w:pPr>
            <w:r>
              <w:rPr>
                <w:b/>
                <w:bCs/>
                <w:sz w:val="28"/>
                <w:szCs w:val="28"/>
                <w:lang w:val="en-US" w:eastAsia="zh-CN" w:bidi="ar"/>
              </w:rPr>
              <w:t>Value</w:t>
            </w:r>
          </w:p>
        </w:tc>
      </w:tr>
      <w:tr w:rsidR="005542A9" w14:paraId="58CB916D" w14:textId="77777777">
        <w:trPr>
          <w:tblCellSpacing w:w="15" w:type="dxa"/>
        </w:trPr>
        <w:tc>
          <w:tcPr>
            <w:tcW w:w="0" w:type="auto"/>
            <w:vAlign w:val="center"/>
          </w:tcPr>
          <w:p w14:paraId="0D9DEE1C" w14:textId="77777777" w:rsidR="005542A9" w:rsidRDefault="00000000">
            <w:pPr>
              <w:rPr>
                <w:sz w:val="28"/>
                <w:szCs w:val="28"/>
              </w:rPr>
            </w:pPr>
            <w:r>
              <w:rPr>
                <w:sz w:val="28"/>
                <w:szCs w:val="28"/>
                <w:lang w:val="en-US" w:eastAsia="zh-CN" w:bidi="ar"/>
              </w:rPr>
              <w:t>S01</w:t>
            </w:r>
          </w:p>
        </w:tc>
        <w:tc>
          <w:tcPr>
            <w:tcW w:w="0" w:type="auto"/>
            <w:vAlign w:val="center"/>
          </w:tcPr>
          <w:p w14:paraId="7EC461B7" w14:textId="77777777" w:rsidR="005542A9" w:rsidRDefault="00000000">
            <w:pPr>
              <w:rPr>
                <w:sz w:val="28"/>
                <w:szCs w:val="28"/>
              </w:rPr>
            </w:pPr>
            <w:r>
              <w:rPr>
                <w:sz w:val="28"/>
                <w:szCs w:val="28"/>
                <w:lang w:val="en-US" w:eastAsia="zh-CN" w:bidi="ar"/>
              </w:rPr>
              <w:t>Pressure</w:t>
            </w:r>
          </w:p>
        </w:tc>
        <w:tc>
          <w:tcPr>
            <w:tcW w:w="0" w:type="auto"/>
            <w:vAlign w:val="center"/>
          </w:tcPr>
          <w:p w14:paraId="4EE59680" w14:textId="77777777" w:rsidR="005542A9" w:rsidRDefault="00000000">
            <w:pPr>
              <w:rPr>
                <w:sz w:val="28"/>
                <w:szCs w:val="28"/>
              </w:rPr>
            </w:pPr>
            <w:r>
              <w:rPr>
                <w:sz w:val="28"/>
                <w:szCs w:val="28"/>
                <w:lang w:val="en-US" w:eastAsia="zh-CN" w:bidi="ar"/>
              </w:rPr>
              <w:t>42 PSI</w:t>
            </w:r>
          </w:p>
        </w:tc>
      </w:tr>
      <w:tr w:rsidR="005542A9" w14:paraId="74E67F55" w14:textId="77777777">
        <w:trPr>
          <w:tblCellSpacing w:w="15" w:type="dxa"/>
        </w:trPr>
        <w:tc>
          <w:tcPr>
            <w:tcW w:w="0" w:type="auto"/>
            <w:vAlign w:val="center"/>
          </w:tcPr>
          <w:p w14:paraId="1496F624" w14:textId="77777777" w:rsidR="005542A9" w:rsidRDefault="00000000">
            <w:pPr>
              <w:rPr>
                <w:sz w:val="28"/>
                <w:szCs w:val="28"/>
              </w:rPr>
            </w:pPr>
            <w:r>
              <w:rPr>
                <w:sz w:val="28"/>
                <w:szCs w:val="28"/>
                <w:lang w:val="en-US" w:eastAsia="zh-CN" w:bidi="ar"/>
              </w:rPr>
              <w:t>S02</w:t>
            </w:r>
          </w:p>
        </w:tc>
        <w:tc>
          <w:tcPr>
            <w:tcW w:w="0" w:type="auto"/>
            <w:vAlign w:val="center"/>
          </w:tcPr>
          <w:p w14:paraId="7E6D79FF" w14:textId="77777777" w:rsidR="005542A9" w:rsidRDefault="00000000">
            <w:pPr>
              <w:rPr>
                <w:sz w:val="28"/>
                <w:szCs w:val="28"/>
              </w:rPr>
            </w:pPr>
            <w:r>
              <w:rPr>
                <w:sz w:val="28"/>
                <w:szCs w:val="28"/>
                <w:lang w:val="en-US" w:eastAsia="zh-CN" w:bidi="ar"/>
              </w:rPr>
              <w:t>Flow</w:t>
            </w:r>
          </w:p>
        </w:tc>
        <w:tc>
          <w:tcPr>
            <w:tcW w:w="0" w:type="auto"/>
            <w:vAlign w:val="center"/>
          </w:tcPr>
          <w:p w14:paraId="48EE314F" w14:textId="77777777" w:rsidR="005542A9" w:rsidRDefault="00000000">
            <w:pPr>
              <w:rPr>
                <w:sz w:val="28"/>
                <w:szCs w:val="28"/>
              </w:rPr>
            </w:pPr>
            <w:r>
              <w:rPr>
                <w:sz w:val="28"/>
                <w:szCs w:val="28"/>
                <w:lang w:val="en-US" w:eastAsia="zh-CN" w:bidi="ar"/>
              </w:rPr>
              <w:t>75 L/min</w:t>
            </w:r>
          </w:p>
        </w:tc>
      </w:tr>
      <w:tr w:rsidR="005542A9" w14:paraId="52578338" w14:textId="77777777">
        <w:trPr>
          <w:tblCellSpacing w:w="15" w:type="dxa"/>
        </w:trPr>
        <w:tc>
          <w:tcPr>
            <w:tcW w:w="0" w:type="auto"/>
            <w:vAlign w:val="center"/>
          </w:tcPr>
          <w:p w14:paraId="49AFE5B3" w14:textId="77777777" w:rsidR="005542A9" w:rsidRDefault="00000000">
            <w:pPr>
              <w:rPr>
                <w:sz w:val="28"/>
                <w:szCs w:val="28"/>
              </w:rPr>
            </w:pPr>
            <w:r>
              <w:rPr>
                <w:sz w:val="28"/>
                <w:szCs w:val="28"/>
                <w:lang w:val="en-US" w:eastAsia="zh-CN" w:bidi="ar"/>
              </w:rPr>
              <w:t>S03</w:t>
            </w:r>
          </w:p>
        </w:tc>
        <w:tc>
          <w:tcPr>
            <w:tcW w:w="0" w:type="auto"/>
            <w:vAlign w:val="center"/>
          </w:tcPr>
          <w:p w14:paraId="7C0BED99" w14:textId="77777777" w:rsidR="005542A9" w:rsidRDefault="00000000">
            <w:pPr>
              <w:rPr>
                <w:sz w:val="28"/>
                <w:szCs w:val="28"/>
              </w:rPr>
            </w:pPr>
            <w:r>
              <w:rPr>
                <w:sz w:val="28"/>
                <w:szCs w:val="28"/>
                <w:lang w:val="en-US" w:eastAsia="zh-CN" w:bidi="ar"/>
              </w:rPr>
              <w:t>Tank Level</w:t>
            </w:r>
          </w:p>
        </w:tc>
        <w:tc>
          <w:tcPr>
            <w:tcW w:w="0" w:type="auto"/>
            <w:vAlign w:val="center"/>
          </w:tcPr>
          <w:p w14:paraId="70A70429" w14:textId="77777777" w:rsidR="005542A9" w:rsidRDefault="00000000">
            <w:pPr>
              <w:rPr>
                <w:sz w:val="28"/>
                <w:szCs w:val="28"/>
              </w:rPr>
            </w:pPr>
            <w:r>
              <w:rPr>
                <w:sz w:val="28"/>
                <w:szCs w:val="28"/>
                <w:lang w:val="en-US" w:eastAsia="zh-CN" w:bidi="ar"/>
              </w:rPr>
              <w:t>82%</w:t>
            </w:r>
          </w:p>
        </w:tc>
      </w:tr>
      <w:tr w:rsidR="005542A9" w14:paraId="13E81A92" w14:textId="77777777">
        <w:trPr>
          <w:tblCellSpacing w:w="15" w:type="dxa"/>
        </w:trPr>
        <w:tc>
          <w:tcPr>
            <w:tcW w:w="0" w:type="auto"/>
            <w:vAlign w:val="center"/>
          </w:tcPr>
          <w:p w14:paraId="0251CB99" w14:textId="77777777" w:rsidR="005542A9" w:rsidRDefault="00000000">
            <w:pPr>
              <w:rPr>
                <w:sz w:val="28"/>
                <w:szCs w:val="28"/>
              </w:rPr>
            </w:pPr>
            <w:r>
              <w:rPr>
                <w:sz w:val="28"/>
                <w:szCs w:val="28"/>
                <w:lang w:val="en-US" w:eastAsia="zh-CN" w:bidi="ar"/>
              </w:rPr>
              <w:t>S04</w:t>
            </w:r>
          </w:p>
        </w:tc>
        <w:tc>
          <w:tcPr>
            <w:tcW w:w="0" w:type="auto"/>
            <w:vAlign w:val="center"/>
          </w:tcPr>
          <w:p w14:paraId="16FC4E4D" w14:textId="77777777" w:rsidR="005542A9" w:rsidRDefault="00000000">
            <w:pPr>
              <w:rPr>
                <w:sz w:val="28"/>
                <w:szCs w:val="28"/>
              </w:rPr>
            </w:pPr>
            <w:r>
              <w:rPr>
                <w:sz w:val="28"/>
                <w:szCs w:val="28"/>
                <w:lang w:val="en-US" w:eastAsia="zh-CN" w:bidi="ar"/>
              </w:rPr>
              <w:t>Pressure</w:t>
            </w:r>
          </w:p>
        </w:tc>
        <w:tc>
          <w:tcPr>
            <w:tcW w:w="0" w:type="auto"/>
            <w:vAlign w:val="center"/>
          </w:tcPr>
          <w:p w14:paraId="6854AFC6" w14:textId="77777777" w:rsidR="005542A9" w:rsidRDefault="00000000">
            <w:pPr>
              <w:rPr>
                <w:sz w:val="28"/>
                <w:szCs w:val="28"/>
              </w:rPr>
            </w:pPr>
            <w:r>
              <w:rPr>
                <w:sz w:val="28"/>
                <w:szCs w:val="28"/>
                <w:lang w:val="en-US" w:eastAsia="zh-CN" w:bidi="ar"/>
              </w:rPr>
              <w:t>28 PSI</w:t>
            </w:r>
          </w:p>
        </w:tc>
      </w:tr>
    </w:tbl>
    <w:p w14:paraId="4A500C22" w14:textId="77777777" w:rsidR="005542A9" w:rsidRDefault="005542A9">
      <w:pPr>
        <w:spacing w:after="20"/>
        <w:jc w:val="both"/>
        <w:rPr>
          <w:sz w:val="28"/>
          <w:szCs w:val="28"/>
        </w:rPr>
      </w:pPr>
    </w:p>
    <w:p w14:paraId="7BEE5DEC" w14:textId="77777777" w:rsidR="005542A9" w:rsidRDefault="005542A9">
      <w:pPr>
        <w:pStyle w:val="Heading3"/>
        <w:keepNext w:val="0"/>
        <w:keepLines w:val="0"/>
        <w:rPr>
          <w:rFonts w:ascii="Times New Roman" w:hAnsi="Times New Roman" w:cs="Times New Roman"/>
          <w:sz w:val="28"/>
          <w:szCs w:val="28"/>
        </w:rPr>
      </w:pPr>
    </w:p>
    <w:p w14:paraId="02962451" w14:textId="77777777" w:rsidR="005542A9" w:rsidRDefault="005542A9">
      <w:pPr>
        <w:pStyle w:val="Heading3"/>
        <w:keepNext w:val="0"/>
        <w:keepLines w:val="0"/>
        <w:rPr>
          <w:rFonts w:ascii="Times New Roman" w:hAnsi="Times New Roman" w:cs="Times New Roman"/>
          <w:sz w:val="28"/>
          <w:szCs w:val="28"/>
        </w:rPr>
      </w:pPr>
    </w:p>
    <w:p w14:paraId="54FBFB63" w14:textId="77777777" w:rsidR="005542A9" w:rsidRDefault="005542A9">
      <w:pPr>
        <w:pStyle w:val="Heading3"/>
        <w:keepNext w:val="0"/>
        <w:keepLines w:val="0"/>
        <w:rPr>
          <w:rFonts w:ascii="Times New Roman" w:hAnsi="Times New Roman" w:cs="Times New Roman"/>
          <w:sz w:val="28"/>
          <w:szCs w:val="28"/>
        </w:rPr>
      </w:pPr>
    </w:p>
    <w:p w14:paraId="61E7D524" w14:textId="77777777" w:rsidR="005542A9" w:rsidRDefault="005542A9">
      <w:pPr>
        <w:pStyle w:val="Heading3"/>
        <w:keepNext w:val="0"/>
        <w:keepLines w:val="0"/>
        <w:rPr>
          <w:rFonts w:ascii="Times New Roman" w:hAnsi="Times New Roman" w:cs="Times New Roman"/>
          <w:sz w:val="28"/>
          <w:szCs w:val="28"/>
        </w:rPr>
      </w:pPr>
    </w:p>
    <w:p w14:paraId="15E89E32" w14:textId="77777777" w:rsidR="005542A9" w:rsidRDefault="005542A9">
      <w:pPr>
        <w:pStyle w:val="Heading3"/>
        <w:keepNext w:val="0"/>
        <w:keepLines w:val="0"/>
        <w:rPr>
          <w:rFonts w:ascii="Times New Roman" w:hAnsi="Times New Roman" w:cs="Times New Roman"/>
          <w:sz w:val="28"/>
          <w:szCs w:val="28"/>
        </w:rPr>
      </w:pPr>
    </w:p>
    <w:p w14:paraId="1809AF05" w14:textId="77777777" w:rsidR="005542A9" w:rsidRDefault="005542A9">
      <w:pPr>
        <w:pStyle w:val="Heading3"/>
        <w:keepNext w:val="0"/>
        <w:keepLines w:val="0"/>
        <w:rPr>
          <w:rFonts w:ascii="Times New Roman" w:hAnsi="Times New Roman" w:cs="Times New Roman"/>
          <w:sz w:val="28"/>
          <w:szCs w:val="28"/>
        </w:rPr>
      </w:pPr>
    </w:p>
    <w:p w14:paraId="468C17E6" w14:textId="77777777" w:rsidR="005542A9" w:rsidRDefault="005542A9">
      <w:pPr>
        <w:pStyle w:val="Heading3"/>
        <w:keepNext w:val="0"/>
        <w:keepLines w:val="0"/>
        <w:rPr>
          <w:rFonts w:ascii="Times New Roman" w:hAnsi="Times New Roman" w:cs="Times New Roman"/>
          <w:sz w:val="28"/>
          <w:szCs w:val="28"/>
        </w:rPr>
      </w:pPr>
    </w:p>
    <w:p w14:paraId="077DBE88" w14:textId="77777777" w:rsidR="005542A9" w:rsidRDefault="005542A9">
      <w:pPr>
        <w:pStyle w:val="Heading3"/>
        <w:keepNext w:val="0"/>
        <w:keepLines w:val="0"/>
        <w:rPr>
          <w:rFonts w:ascii="Times New Roman" w:hAnsi="Times New Roman" w:cs="Times New Roman"/>
          <w:sz w:val="28"/>
          <w:szCs w:val="28"/>
        </w:rPr>
      </w:pPr>
    </w:p>
    <w:p w14:paraId="7E031110" w14:textId="77777777" w:rsidR="005542A9" w:rsidRDefault="005542A9">
      <w:pPr>
        <w:pStyle w:val="Heading3"/>
        <w:keepNext w:val="0"/>
        <w:keepLines w:val="0"/>
        <w:rPr>
          <w:rFonts w:ascii="Times New Roman" w:hAnsi="Times New Roman" w:cs="Times New Roman"/>
          <w:sz w:val="28"/>
          <w:szCs w:val="28"/>
        </w:rPr>
      </w:pPr>
    </w:p>
    <w:p w14:paraId="56B292B7"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 xml:space="preserve"> 5.5 Output</w:t>
      </w:r>
    </w:p>
    <w:p w14:paraId="1BB352B8" w14:textId="77777777" w:rsidR="005542A9" w:rsidRDefault="00000000">
      <w:pPr>
        <w:pStyle w:val="NormalWeb"/>
      </w:pPr>
      <w:r>
        <w:t>The collected sensor information is passed to the graph analysis and fault detection modules.</w:t>
      </w:r>
    </w:p>
    <w:p w14:paraId="49792752" w14:textId="77777777" w:rsidR="005542A9" w:rsidRDefault="00000000">
      <w:pPr>
        <w:pStyle w:val="NormalWeb"/>
      </w:pPr>
      <w:r>
        <w:t>FIG 2:</w:t>
      </w:r>
    </w:p>
    <w:p w14:paraId="47E663C2" w14:textId="77777777" w:rsidR="005542A9" w:rsidRDefault="00000000">
      <w:pPr>
        <w:pStyle w:val="NormalWeb"/>
      </w:pPr>
      <w:r>
        <w:rPr>
          <w:noProof/>
        </w:rPr>
        <w:drawing>
          <wp:inline distT="0" distB="0" distL="114300" distR="114300" wp14:anchorId="50F3353F" wp14:editId="1D4E81FD">
            <wp:extent cx="6349365" cy="4232910"/>
            <wp:effectExtent l="0" t="0" r="13335" b="15240"/>
            <wp:docPr id="8" name="Picture 8" descr="WhatsApp Image 2026-09-03 at 9.25.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9-03 at 9.25.50 PM"/>
                    <pic:cNvPicPr>
                      <a:picLocks noChangeAspect="1"/>
                    </pic:cNvPicPr>
                  </pic:nvPicPr>
                  <pic:blipFill>
                    <a:blip r:embed="rId11"/>
                    <a:stretch>
                      <a:fillRect/>
                    </a:stretch>
                  </pic:blipFill>
                  <pic:spPr>
                    <a:xfrm>
                      <a:off x="0" y="0"/>
                      <a:ext cx="6349365" cy="4232910"/>
                    </a:xfrm>
                    <a:prstGeom prst="rect">
                      <a:avLst/>
                    </a:prstGeom>
                  </pic:spPr>
                </pic:pic>
              </a:graphicData>
            </a:graphic>
          </wp:inline>
        </w:drawing>
      </w:r>
    </w:p>
    <w:p w14:paraId="6C8DE3B0" w14:textId="77777777" w:rsidR="005542A9" w:rsidRDefault="005542A9">
      <w:pPr>
        <w:spacing w:after="20"/>
        <w:jc w:val="both"/>
        <w:rPr>
          <w:sz w:val="28"/>
          <w:szCs w:val="28"/>
        </w:rPr>
      </w:pPr>
    </w:p>
    <w:p w14:paraId="1A64CB74" w14:textId="77777777" w:rsidR="005542A9" w:rsidRDefault="00000000">
      <w:pPr>
        <w:spacing w:after="120"/>
        <w:jc w:val="both"/>
        <w:rPr>
          <w:b/>
          <w:bCs/>
          <w:sz w:val="28"/>
          <w:szCs w:val="28"/>
        </w:rPr>
      </w:pPr>
      <w:r>
        <w:rPr>
          <w:b/>
          <w:bCs/>
          <w:sz w:val="28"/>
          <w:szCs w:val="28"/>
        </w:rPr>
        <w:t xml:space="preserve">                                                     </w:t>
      </w:r>
    </w:p>
    <w:p w14:paraId="27DDE600" w14:textId="77777777" w:rsidR="005542A9" w:rsidRDefault="005542A9">
      <w:pPr>
        <w:spacing w:after="120"/>
        <w:jc w:val="both"/>
        <w:rPr>
          <w:b/>
          <w:bCs/>
          <w:sz w:val="28"/>
          <w:szCs w:val="28"/>
        </w:rPr>
      </w:pPr>
    </w:p>
    <w:p w14:paraId="06CD6512" w14:textId="77777777" w:rsidR="005542A9" w:rsidRDefault="005542A9">
      <w:pPr>
        <w:spacing w:after="120"/>
        <w:jc w:val="both"/>
        <w:rPr>
          <w:b/>
          <w:bCs/>
          <w:sz w:val="28"/>
          <w:szCs w:val="28"/>
        </w:rPr>
      </w:pPr>
    </w:p>
    <w:p w14:paraId="10AB1991" w14:textId="77777777" w:rsidR="005542A9" w:rsidRDefault="005542A9">
      <w:pPr>
        <w:spacing w:after="120"/>
        <w:jc w:val="both"/>
        <w:rPr>
          <w:b/>
          <w:bCs/>
          <w:sz w:val="28"/>
          <w:szCs w:val="28"/>
        </w:rPr>
      </w:pPr>
    </w:p>
    <w:p w14:paraId="0F0081BB" w14:textId="77777777" w:rsidR="005542A9" w:rsidRDefault="005542A9">
      <w:pPr>
        <w:spacing w:after="120"/>
        <w:jc w:val="both"/>
        <w:rPr>
          <w:b/>
          <w:bCs/>
          <w:sz w:val="28"/>
          <w:szCs w:val="28"/>
        </w:rPr>
      </w:pPr>
    </w:p>
    <w:p w14:paraId="217DA34D" w14:textId="77777777" w:rsidR="005542A9" w:rsidRDefault="005542A9">
      <w:pPr>
        <w:spacing w:after="120"/>
        <w:jc w:val="both"/>
        <w:rPr>
          <w:b/>
          <w:bCs/>
          <w:sz w:val="28"/>
          <w:szCs w:val="28"/>
        </w:rPr>
      </w:pPr>
    </w:p>
    <w:p w14:paraId="6BEE7592" w14:textId="77777777" w:rsidR="005542A9" w:rsidRDefault="005542A9">
      <w:pPr>
        <w:spacing w:after="120"/>
        <w:jc w:val="both"/>
        <w:rPr>
          <w:b/>
          <w:bCs/>
          <w:sz w:val="28"/>
          <w:szCs w:val="28"/>
        </w:rPr>
      </w:pPr>
    </w:p>
    <w:p w14:paraId="36214F83" w14:textId="77777777" w:rsidR="005542A9" w:rsidRDefault="005542A9">
      <w:pPr>
        <w:spacing w:after="120"/>
        <w:ind w:firstLineChars="1300" w:firstLine="3711"/>
        <w:jc w:val="both"/>
        <w:rPr>
          <w:b/>
          <w:bCs/>
          <w:sz w:val="28"/>
          <w:szCs w:val="28"/>
        </w:rPr>
      </w:pPr>
    </w:p>
    <w:p w14:paraId="36F4169A" w14:textId="77777777" w:rsidR="005542A9" w:rsidRDefault="005542A9">
      <w:pPr>
        <w:spacing w:after="120"/>
        <w:ind w:firstLineChars="1300" w:firstLine="3711"/>
        <w:jc w:val="both"/>
        <w:rPr>
          <w:b/>
          <w:bCs/>
          <w:sz w:val="28"/>
          <w:szCs w:val="28"/>
        </w:rPr>
      </w:pPr>
    </w:p>
    <w:p w14:paraId="4D13ECC2" w14:textId="77777777" w:rsidR="005542A9" w:rsidRDefault="005542A9">
      <w:pPr>
        <w:spacing w:after="120"/>
        <w:ind w:firstLineChars="1300" w:firstLine="3711"/>
        <w:jc w:val="both"/>
        <w:rPr>
          <w:b/>
          <w:bCs/>
          <w:sz w:val="28"/>
          <w:szCs w:val="28"/>
        </w:rPr>
      </w:pPr>
    </w:p>
    <w:p w14:paraId="106EAE03" w14:textId="77777777" w:rsidR="005542A9" w:rsidRDefault="005542A9">
      <w:pPr>
        <w:spacing w:after="120"/>
        <w:ind w:firstLineChars="1300" w:firstLine="3711"/>
        <w:jc w:val="both"/>
        <w:rPr>
          <w:b/>
          <w:bCs/>
          <w:sz w:val="28"/>
          <w:szCs w:val="28"/>
        </w:rPr>
      </w:pPr>
    </w:p>
    <w:p w14:paraId="01167346" w14:textId="77777777" w:rsidR="005542A9" w:rsidRDefault="00000000">
      <w:pPr>
        <w:spacing w:after="120"/>
        <w:ind w:firstLineChars="1300" w:firstLine="3711"/>
        <w:jc w:val="both"/>
        <w:rPr>
          <w:sz w:val="28"/>
          <w:szCs w:val="28"/>
        </w:rPr>
      </w:pPr>
      <w:r>
        <w:rPr>
          <w:b/>
          <w:bCs/>
          <w:sz w:val="28"/>
          <w:szCs w:val="28"/>
        </w:rPr>
        <w:t>CHAPTER 6</w:t>
      </w:r>
    </w:p>
    <w:p w14:paraId="5550F129" w14:textId="77777777" w:rsidR="005542A9" w:rsidRDefault="00000000">
      <w:pPr>
        <w:pStyle w:val="Heading1"/>
        <w:keepNext w:val="0"/>
        <w:keepLines w:val="0"/>
        <w:rPr>
          <w:rFonts w:ascii="Times New Roman" w:hAnsi="Times New Roman" w:cs="Times New Roman"/>
        </w:rPr>
      </w:pPr>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rPr>
        <w:t xml:space="preserve"> MODULE 3: GRAPH-BASED NETWORK ANALYSIS</w:t>
      </w:r>
    </w:p>
    <w:p w14:paraId="1D409C99"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6.1 Purpose</w:t>
      </w:r>
    </w:p>
    <w:p w14:paraId="52C44B55" w14:textId="77777777" w:rsidR="005542A9" w:rsidRDefault="00000000">
      <w:pPr>
        <w:pStyle w:val="NormalWeb"/>
      </w:pPr>
      <w:r>
        <w:t>This is the core module of the project. It analyzes the water network using graph theory.</w:t>
      </w:r>
    </w:p>
    <w:p w14:paraId="4F8AED18"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6.2 Graph Construction</w:t>
      </w:r>
    </w:p>
    <w:p w14:paraId="1FB69D2B" w14:textId="77777777" w:rsidR="005542A9" w:rsidRDefault="00000000">
      <w:pPr>
        <w:numPr>
          <w:ilvl w:val="0"/>
          <w:numId w:val="13"/>
        </w:numPr>
        <w:spacing w:beforeAutospacing="1" w:after="0" w:afterAutospacing="1"/>
      </w:pPr>
      <w:r>
        <w:t xml:space="preserve">Junctions → Nodes </w:t>
      </w:r>
    </w:p>
    <w:p w14:paraId="3BB8403B" w14:textId="77777777" w:rsidR="005542A9" w:rsidRDefault="00000000">
      <w:pPr>
        <w:numPr>
          <w:ilvl w:val="0"/>
          <w:numId w:val="13"/>
        </w:numPr>
        <w:spacing w:beforeAutospacing="1" w:after="0" w:afterAutospacing="1"/>
      </w:pPr>
      <w:r>
        <w:t xml:space="preserve">Pipes → Edges </w:t>
      </w:r>
    </w:p>
    <w:p w14:paraId="2684E775" w14:textId="77777777" w:rsidR="005542A9" w:rsidRDefault="00000000">
      <w:pPr>
        <w:numPr>
          <w:ilvl w:val="0"/>
          <w:numId w:val="13"/>
        </w:numPr>
        <w:spacing w:beforeAutospacing="1" w:after="0" w:afterAutospacing="1"/>
      </w:pPr>
      <w:r>
        <w:t xml:space="preserve">Pipe length → Edge weight </w:t>
      </w:r>
    </w:p>
    <w:p w14:paraId="53B04D0B" w14:textId="77777777" w:rsidR="005542A9" w:rsidRDefault="00000000">
      <w:pPr>
        <w:numPr>
          <w:ilvl w:val="0"/>
          <w:numId w:val="13"/>
        </w:numPr>
        <w:spacing w:beforeAutospacing="1" w:after="0" w:afterAutospacing="1"/>
      </w:pPr>
      <w:r>
        <w:t xml:space="preserve">Flow → Edge property </w:t>
      </w:r>
    </w:p>
    <w:p w14:paraId="2D887B29" w14:textId="77777777" w:rsidR="005542A9" w:rsidRDefault="00000000">
      <w:pPr>
        <w:numPr>
          <w:ilvl w:val="0"/>
          <w:numId w:val="13"/>
        </w:numPr>
        <w:spacing w:beforeAutospacing="1" w:after="0" w:afterAutospacing="1"/>
      </w:pPr>
      <w:r>
        <w:t xml:space="preserve">Pressure → Node property </w:t>
      </w:r>
    </w:p>
    <w:p w14:paraId="67E99767"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6.3 Network Connectivity Analysis</w:t>
      </w:r>
    </w:p>
    <w:p w14:paraId="07623D83" w14:textId="77777777" w:rsidR="005542A9" w:rsidRDefault="00000000">
      <w:pPr>
        <w:pStyle w:val="NormalWeb"/>
      </w:pPr>
      <w:r>
        <w:t>The system checks whether all important nodes remain connected to the water source.</w:t>
      </w:r>
    </w:p>
    <w:p w14:paraId="5EDE7E10"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6.4 Path Analysis</w:t>
      </w:r>
    </w:p>
    <w:p w14:paraId="189723DA" w14:textId="77777777" w:rsidR="005542A9" w:rsidRDefault="00000000">
      <w:pPr>
        <w:pStyle w:val="NormalWeb"/>
      </w:pPr>
      <w:r>
        <w:t>Graph algorithms can identify paths between the source and consumer nodes.</w:t>
      </w:r>
    </w:p>
    <w:p w14:paraId="79471538"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6.5 Important Graph Analysis</w:t>
      </w:r>
    </w:p>
    <w:p w14:paraId="3705F9EF" w14:textId="77777777" w:rsidR="005542A9" w:rsidRDefault="00000000">
      <w:pPr>
        <w:numPr>
          <w:ilvl w:val="0"/>
          <w:numId w:val="14"/>
        </w:numPr>
        <w:spacing w:beforeAutospacing="1" w:after="0" w:afterAutospacing="1"/>
      </w:pPr>
      <w:r>
        <w:t xml:space="preserve">Node degree </w:t>
      </w:r>
    </w:p>
    <w:p w14:paraId="7B521193" w14:textId="77777777" w:rsidR="005542A9" w:rsidRDefault="00000000">
      <w:pPr>
        <w:numPr>
          <w:ilvl w:val="0"/>
          <w:numId w:val="14"/>
        </w:numPr>
        <w:spacing w:beforeAutospacing="1" w:after="0" w:afterAutospacing="1"/>
      </w:pPr>
      <w:r>
        <w:t xml:space="preserve">Connectivity </w:t>
      </w:r>
    </w:p>
    <w:p w14:paraId="167926BF" w14:textId="77777777" w:rsidR="005542A9" w:rsidRDefault="00000000">
      <w:pPr>
        <w:numPr>
          <w:ilvl w:val="0"/>
          <w:numId w:val="14"/>
        </w:numPr>
        <w:spacing w:beforeAutospacing="1" w:after="0" w:afterAutospacing="1"/>
      </w:pPr>
      <w:r>
        <w:t xml:space="preserve">Shortest path </w:t>
      </w:r>
    </w:p>
    <w:p w14:paraId="40D027E8" w14:textId="77777777" w:rsidR="005542A9" w:rsidRDefault="00000000">
      <w:pPr>
        <w:numPr>
          <w:ilvl w:val="0"/>
          <w:numId w:val="14"/>
        </w:numPr>
        <w:spacing w:beforeAutospacing="1" w:after="0" w:afterAutospacing="1"/>
      </w:pPr>
      <w:r>
        <w:t xml:space="preserve">Critical nodes </w:t>
      </w:r>
    </w:p>
    <w:p w14:paraId="0C97C3CE" w14:textId="77777777" w:rsidR="005542A9" w:rsidRDefault="00000000">
      <w:pPr>
        <w:numPr>
          <w:ilvl w:val="0"/>
          <w:numId w:val="14"/>
        </w:numPr>
        <w:spacing w:beforeAutospacing="1" w:after="0" w:afterAutospacing="1"/>
      </w:pPr>
      <w:r>
        <w:t xml:space="preserve">Critical pipes </w:t>
      </w:r>
    </w:p>
    <w:p w14:paraId="353F651E" w14:textId="77777777" w:rsidR="005542A9" w:rsidRDefault="00000000">
      <w:pPr>
        <w:numPr>
          <w:ilvl w:val="0"/>
          <w:numId w:val="14"/>
        </w:numPr>
        <w:spacing w:beforeAutospacing="1" w:after="0" w:afterAutospacing="1"/>
      </w:pPr>
      <w:r>
        <w:t xml:space="preserve">Fault domains </w:t>
      </w:r>
    </w:p>
    <w:p w14:paraId="5C16FAFA"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6.6 Critical Node Identification</w:t>
      </w:r>
    </w:p>
    <w:p w14:paraId="78A722CE" w14:textId="77777777" w:rsidR="005542A9" w:rsidRDefault="00000000">
      <w:pPr>
        <w:pStyle w:val="NormalWeb"/>
      </w:pPr>
      <w:r>
        <w:t>A node connected to many important sections can have a major effect on the network. Such nodes receive higher monitoring priority.</w:t>
      </w:r>
    </w:p>
    <w:p w14:paraId="3EEF3ECF"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6.7 Output</w:t>
      </w:r>
    </w:p>
    <w:p w14:paraId="7B495C58" w14:textId="77777777" w:rsidR="005542A9" w:rsidRDefault="00000000">
      <w:pPr>
        <w:numPr>
          <w:ilvl w:val="0"/>
          <w:numId w:val="15"/>
        </w:numPr>
        <w:spacing w:beforeAutospacing="1" w:after="0" w:afterAutospacing="1"/>
      </w:pPr>
      <w:r>
        <w:t xml:space="preserve">Network connectivity </w:t>
      </w:r>
    </w:p>
    <w:p w14:paraId="4868914E" w14:textId="77777777" w:rsidR="005542A9" w:rsidRDefault="00000000">
      <w:pPr>
        <w:numPr>
          <w:ilvl w:val="0"/>
          <w:numId w:val="15"/>
        </w:numPr>
        <w:spacing w:beforeAutospacing="1" w:after="0" w:afterAutospacing="1"/>
      </w:pPr>
      <w:r>
        <w:t xml:space="preserve">Critical nodes </w:t>
      </w:r>
    </w:p>
    <w:p w14:paraId="6E9B4868" w14:textId="77777777" w:rsidR="005542A9" w:rsidRDefault="00000000">
      <w:pPr>
        <w:numPr>
          <w:ilvl w:val="0"/>
          <w:numId w:val="15"/>
        </w:numPr>
        <w:spacing w:beforeAutospacing="1" w:after="0" w:afterAutospacing="1"/>
      </w:pPr>
      <w:r>
        <w:t xml:space="preserve">Critical pipes </w:t>
      </w:r>
    </w:p>
    <w:p w14:paraId="5635AD46" w14:textId="77777777" w:rsidR="005542A9" w:rsidRDefault="00000000">
      <w:pPr>
        <w:numPr>
          <w:ilvl w:val="0"/>
          <w:numId w:val="15"/>
        </w:numPr>
        <w:spacing w:beforeAutospacing="1" w:after="0" w:afterAutospacing="1"/>
      </w:pPr>
      <w:r>
        <w:lastRenderedPageBreak/>
        <w:t xml:space="preserve">Possible affected areas </w:t>
      </w:r>
    </w:p>
    <w:p w14:paraId="64453B0E" w14:textId="77777777" w:rsidR="005542A9" w:rsidRDefault="00000000">
      <w:pPr>
        <w:numPr>
          <w:ilvl w:val="0"/>
          <w:numId w:val="15"/>
        </w:numPr>
        <w:spacing w:beforeAutospacing="1" w:after="0" w:afterAutospacing="1"/>
      </w:pPr>
      <w:r>
        <w:t xml:space="preserve">Network health status </w:t>
      </w:r>
    </w:p>
    <w:p w14:paraId="4EF7861D" w14:textId="77777777" w:rsidR="005542A9" w:rsidRDefault="00000000">
      <w:pPr>
        <w:tabs>
          <w:tab w:val="left" w:pos="720"/>
        </w:tabs>
        <w:spacing w:beforeAutospacing="1" w:after="0" w:afterAutospacing="1"/>
        <w:rPr>
          <w:lang w:val="en-US"/>
        </w:rPr>
      </w:pPr>
      <w:r>
        <w:rPr>
          <w:lang w:val="en-US"/>
        </w:rPr>
        <w:t>FIG 3:</w:t>
      </w:r>
    </w:p>
    <w:p w14:paraId="08E0F44F" w14:textId="77777777" w:rsidR="005542A9" w:rsidRDefault="00000000">
      <w:pPr>
        <w:numPr>
          <w:ilvl w:val="0"/>
          <w:numId w:val="15"/>
        </w:numPr>
        <w:spacing w:beforeAutospacing="1" w:after="0" w:afterAutospacing="1"/>
      </w:pPr>
      <w:r>
        <w:rPr>
          <w:noProof/>
        </w:rPr>
        <w:drawing>
          <wp:inline distT="0" distB="0" distL="114300" distR="114300" wp14:anchorId="67DD810D" wp14:editId="37ACCE21">
            <wp:extent cx="5862955" cy="3799840"/>
            <wp:effectExtent l="0" t="0" r="4445" b="10160"/>
            <wp:docPr id="2" name="Picture 2" descr="WhatsApp Image 2026-09-03 at 9.25.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03 at 9.25.50 PM"/>
                    <pic:cNvPicPr>
                      <a:picLocks noChangeAspect="1"/>
                    </pic:cNvPicPr>
                  </pic:nvPicPr>
                  <pic:blipFill>
                    <a:blip r:embed="rId11"/>
                    <a:stretch>
                      <a:fillRect/>
                    </a:stretch>
                  </pic:blipFill>
                  <pic:spPr>
                    <a:xfrm>
                      <a:off x="0" y="0"/>
                      <a:ext cx="5862955" cy="3799840"/>
                    </a:xfrm>
                    <a:prstGeom prst="rect">
                      <a:avLst/>
                    </a:prstGeom>
                  </pic:spPr>
                </pic:pic>
              </a:graphicData>
            </a:graphic>
          </wp:inline>
        </w:drawing>
      </w:r>
    </w:p>
    <w:p w14:paraId="39093226" w14:textId="77777777" w:rsidR="005542A9" w:rsidRDefault="005542A9">
      <w:pPr>
        <w:pStyle w:val="Heading3"/>
        <w:keepNext w:val="0"/>
        <w:keepLines w:val="0"/>
        <w:spacing w:before="280" w:line="259" w:lineRule="auto"/>
        <w:jc w:val="both"/>
        <w:rPr>
          <w:sz w:val="28"/>
          <w:szCs w:val="28"/>
        </w:rPr>
      </w:pPr>
      <w:bookmarkStart w:id="3" w:name="_heading=h.c7r18rhuoa7u" w:colFirst="0" w:colLast="0"/>
      <w:bookmarkEnd w:id="3"/>
    </w:p>
    <w:p w14:paraId="30D59F2B" w14:textId="77777777" w:rsidR="005542A9" w:rsidRDefault="005542A9">
      <w:pPr>
        <w:spacing w:after="60" w:line="259" w:lineRule="auto"/>
        <w:ind w:left="317" w:hanging="202"/>
        <w:jc w:val="both"/>
        <w:rPr>
          <w:sz w:val="28"/>
          <w:szCs w:val="28"/>
        </w:rPr>
      </w:pPr>
    </w:p>
    <w:p w14:paraId="0E47F36A" w14:textId="77777777" w:rsidR="005542A9" w:rsidRDefault="00000000">
      <w:pPr>
        <w:spacing w:after="120"/>
        <w:jc w:val="both"/>
        <w:rPr>
          <w:b/>
          <w:bCs/>
          <w:sz w:val="28"/>
          <w:szCs w:val="28"/>
        </w:rPr>
      </w:pPr>
      <w:r>
        <w:rPr>
          <w:b/>
          <w:bCs/>
          <w:sz w:val="28"/>
          <w:szCs w:val="28"/>
        </w:rPr>
        <w:t xml:space="preserve">                                             </w:t>
      </w:r>
    </w:p>
    <w:p w14:paraId="7951E539" w14:textId="77777777" w:rsidR="005542A9" w:rsidRDefault="005542A9">
      <w:pPr>
        <w:spacing w:after="120"/>
        <w:jc w:val="both"/>
        <w:rPr>
          <w:b/>
          <w:bCs/>
          <w:sz w:val="28"/>
          <w:szCs w:val="28"/>
        </w:rPr>
      </w:pPr>
    </w:p>
    <w:p w14:paraId="55D3B2FE" w14:textId="77777777" w:rsidR="005542A9" w:rsidRDefault="005542A9">
      <w:pPr>
        <w:spacing w:after="120"/>
        <w:jc w:val="both"/>
        <w:rPr>
          <w:b/>
          <w:bCs/>
          <w:sz w:val="28"/>
          <w:szCs w:val="28"/>
        </w:rPr>
      </w:pPr>
    </w:p>
    <w:p w14:paraId="35869AB5" w14:textId="77777777" w:rsidR="005542A9" w:rsidRDefault="005542A9">
      <w:pPr>
        <w:spacing w:after="120"/>
        <w:jc w:val="both"/>
        <w:rPr>
          <w:b/>
          <w:bCs/>
          <w:sz w:val="28"/>
          <w:szCs w:val="28"/>
        </w:rPr>
      </w:pPr>
    </w:p>
    <w:p w14:paraId="07E9E2D4" w14:textId="77777777" w:rsidR="005542A9" w:rsidRDefault="005542A9">
      <w:pPr>
        <w:spacing w:after="120"/>
        <w:jc w:val="both"/>
        <w:rPr>
          <w:b/>
          <w:bCs/>
          <w:sz w:val="28"/>
          <w:szCs w:val="28"/>
        </w:rPr>
      </w:pPr>
    </w:p>
    <w:p w14:paraId="32AFA706" w14:textId="77777777" w:rsidR="005542A9" w:rsidRDefault="005542A9">
      <w:pPr>
        <w:spacing w:after="120"/>
        <w:jc w:val="both"/>
        <w:rPr>
          <w:b/>
          <w:bCs/>
          <w:sz w:val="28"/>
          <w:szCs w:val="28"/>
        </w:rPr>
      </w:pPr>
    </w:p>
    <w:p w14:paraId="17A75A03" w14:textId="77777777" w:rsidR="005542A9" w:rsidRDefault="005542A9">
      <w:pPr>
        <w:spacing w:after="120"/>
        <w:jc w:val="center"/>
        <w:rPr>
          <w:b/>
          <w:bCs/>
          <w:sz w:val="36"/>
          <w:szCs w:val="36"/>
        </w:rPr>
      </w:pPr>
    </w:p>
    <w:p w14:paraId="0A34EDD9" w14:textId="77777777" w:rsidR="005542A9" w:rsidRDefault="005542A9">
      <w:pPr>
        <w:spacing w:after="120"/>
        <w:jc w:val="center"/>
        <w:rPr>
          <w:b/>
          <w:bCs/>
          <w:sz w:val="36"/>
          <w:szCs w:val="36"/>
        </w:rPr>
      </w:pPr>
    </w:p>
    <w:p w14:paraId="2B955F9F" w14:textId="77777777" w:rsidR="005542A9" w:rsidRDefault="005542A9">
      <w:pPr>
        <w:spacing w:after="120"/>
        <w:jc w:val="center"/>
        <w:rPr>
          <w:b/>
          <w:bCs/>
          <w:sz w:val="36"/>
          <w:szCs w:val="36"/>
        </w:rPr>
      </w:pPr>
    </w:p>
    <w:p w14:paraId="1C821CAC" w14:textId="77777777" w:rsidR="005542A9" w:rsidRDefault="005542A9">
      <w:pPr>
        <w:spacing w:after="120"/>
        <w:jc w:val="center"/>
        <w:rPr>
          <w:b/>
          <w:bCs/>
          <w:sz w:val="36"/>
          <w:szCs w:val="36"/>
        </w:rPr>
      </w:pPr>
    </w:p>
    <w:p w14:paraId="4692B805" w14:textId="77777777" w:rsidR="005542A9" w:rsidRDefault="005542A9">
      <w:pPr>
        <w:spacing w:after="120"/>
        <w:jc w:val="center"/>
        <w:rPr>
          <w:b/>
          <w:bCs/>
          <w:sz w:val="36"/>
          <w:szCs w:val="36"/>
        </w:rPr>
      </w:pPr>
    </w:p>
    <w:p w14:paraId="05AA60E0" w14:textId="77777777" w:rsidR="005542A9" w:rsidRDefault="00000000">
      <w:pPr>
        <w:spacing w:after="120"/>
        <w:jc w:val="center"/>
        <w:rPr>
          <w:b/>
          <w:bCs/>
          <w:sz w:val="36"/>
          <w:szCs w:val="36"/>
        </w:rPr>
      </w:pPr>
      <w:r>
        <w:rPr>
          <w:b/>
          <w:bCs/>
          <w:sz w:val="36"/>
          <w:szCs w:val="36"/>
        </w:rPr>
        <w:t>CHAPTER 7–</w:t>
      </w:r>
    </w:p>
    <w:p w14:paraId="745328AB" w14:textId="77777777" w:rsidR="005542A9" w:rsidRDefault="00000000">
      <w:pPr>
        <w:spacing w:after="120"/>
        <w:jc w:val="center"/>
        <w:rPr>
          <w:b/>
          <w:bCs/>
          <w:sz w:val="36"/>
          <w:szCs w:val="36"/>
        </w:rPr>
      </w:pPr>
      <w:r>
        <w:rPr>
          <w:b/>
          <w:bCs/>
          <w:sz w:val="36"/>
          <w:szCs w:val="36"/>
        </w:rPr>
        <w:t>MODULE 4: LEAK DETECTION &amp; FAULT IDENTIFICATION</w:t>
      </w:r>
    </w:p>
    <w:p w14:paraId="354C2A46"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7.1 Purpose</w:t>
      </w:r>
    </w:p>
    <w:p w14:paraId="45FE8689" w14:textId="77777777" w:rsidR="005542A9" w:rsidRDefault="00000000">
      <w:pPr>
        <w:pStyle w:val="NormalWeb"/>
      </w:pPr>
      <w:r>
        <w:t>This module identifies abnormal conditions using sensor readings and graph relationships.</w:t>
      </w:r>
    </w:p>
    <w:p w14:paraId="507C1E12"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7.2 Leak Detection</w:t>
      </w:r>
    </w:p>
    <w:p w14:paraId="449A6C62" w14:textId="77777777" w:rsidR="005542A9" w:rsidRDefault="00000000">
      <w:pPr>
        <w:pStyle w:val="NormalWeb"/>
      </w:pPr>
      <w:r>
        <w:t>A possible leak can be identified when the measured input flow is significantly higher than the expected downstream consumption.</w:t>
      </w:r>
    </w:p>
    <w:p w14:paraId="733CCF41" w14:textId="77777777" w:rsidR="005542A9" w:rsidRDefault="00000000">
      <w:pPr>
        <w:pStyle w:val="NormalWeb"/>
        <w:numPr>
          <w:ilvl w:val="0"/>
          <w:numId w:val="16"/>
        </w:numPr>
      </w:pPr>
      <w:r>
        <w:rPr>
          <w:rStyle w:val="Strong"/>
        </w:rPr>
        <w:t>Possible Leak = Input Flow − Expected Output Flow</w:t>
      </w:r>
    </w:p>
    <w:p w14:paraId="7EE7E0C7"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7.3 Pressure-Based Detection</w:t>
      </w:r>
    </w:p>
    <w:p w14:paraId="20A72F5A" w14:textId="77777777" w:rsidR="005542A9" w:rsidRDefault="00000000">
      <w:pPr>
        <w:pStyle w:val="NormalWeb"/>
      </w:pPr>
      <w:r>
        <w:t>A sudden pressure drop can indicate:</w:t>
      </w:r>
    </w:p>
    <w:p w14:paraId="48D04951" w14:textId="77777777" w:rsidR="005542A9" w:rsidRDefault="00000000">
      <w:pPr>
        <w:numPr>
          <w:ilvl w:val="0"/>
          <w:numId w:val="17"/>
        </w:numPr>
        <w:spacing w:beforeAutospacing="1" w:after="0" w:afterAutospacing="1"/>
        <w:rPr>
          <w:sz w:val="24"/>
          <w:szCs w:val="24"/>
        </w:rPr>
      </w:pPr>
      <w:r>
        <w:rPr>
          <w:sz w:val="24"/>
          <w:szCs w:val="24"/>
        </w:rPr>
        <w:t xml:space="preserve">Pipe leakage </w:t>
      </w:r>
    </w:p>
    <w:p w14:paraId="7999760C" w14:textId="77777777" w:rsidR="005542A9" w:rsidRDefault="00000000">
      <w:pPr>
        <w:numPr>
          <w:ilvl w:val="0"/>
          <w:numId w:val="17"/>
        </w:numPr>
        <w:spacing w:beforeAutospacing="1" w:after="0" w:afterAutospacing="1"/>
        <w:rPr>
          <w:sz w:val="24"/>
          <w:szCs w:val="24"/>
        </w:rPr>
      </w:pPr>
      <w:r>
        <w:rPr>
          <w:sz w:val="24"/>
          <w:szCs w:val="24"/>
        </w:rPr>
        <w:t xml:space="preserve">Pipe damage </w:t>
      </w:r>
    </w:p>
    <w:p w14:paraId="0F52B175" w14:textId="77777777" w:rsidR="005542A9" w:rsidRDefault="00000000">
      <w:pPr>
        <w:numPr>
          <w:ilvl w:val="0"/>
          <w:numId w:val="17"/>
        </w:numPr>
        <w:spacing w:beforeAutospacing="1" w:after="0" w:afterAutospacing="1"/>
        <w:rPr>
          <w:sz w:val="24"/>
          <w:szCs w:val="24"/>
        </w:rPr>
      </w:pPr>
      <w:r>
        <w:rPr>
          <w:sz w:val="24"/>
          <w:szCs w:val="24"/>
        </w:rPr>
        <w:t xml:space="preserve">Valve problem </w:t>
      </w:r>
    </w:p>
    <w:p w14:paraId="726E9C29" w14:textId="77777777" w:rsidR="005542A9" w:rsidRDefault="00000000">
      <w:pPr>
        <w:numPr>
          <w:ilvl w:val="0"/>
          <w:numId w:val="17"/>
        </w:numPr>
        <w:spacing w:beforeAutospacing="1" w:after="0" w:afterAutospacing="1"/>
        <w:rPr>
          <w:sz w:val="24"/>
          <w:szCs w:val="24"/>
        </w:rPr>
      </w:pPr>
      <w:r>
        <w:rPr>
          <w:sz w:val="24"/>
          <w:szCs w:val="24"/>
        </w:rPr>
        <w:t xml:space="preserve">Pump failure </w:t>
      </w:r>
    </w:p>
    <w:p w14:paraId="1869B5C0"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7.4 Fault Identification</w:t>
      </w:r>
    </w:p>
    <w:p w14:paraId="2A6E4CF6" w14:textId="77777777" w:rsidR="005542A9" w:rsidRDefault="00000000">
      <w:pPr>
        <w:pStyle w:val="NormalWeb"/>
      </w:pPr>
      <w:r>
        <w:t>The system checks:</w:t>
      </w:r>
    </w:p>
    <w:p w14:paraId="648B3469" w14:textId="77777777" w:rsidR="005542A9" w:rsidRDefault="00000000">
      <w:pPr>
        <w:numPr>
          <w:ilvl w:val="0"/>
          <w:numId w:val="18"/>
        </w:numPr>
        <w:spacing w:beforeAutospacing="1" w:after="0" w:afterAutospacing="1"/>
        <w:rPr>
          <w:sz w:val="24"/>
          <w:szCs w:val="24"/>
        </w:rPr>
      </w:pPr>
      <w:r>
        <w:rPr>
          <w:sz w:val="24"/>
          <w:szCs w:val="24"/>
        </w:rPr>
        <w:t xml:space="preserve">Pipe failure </w:t>
      </w:r>
    </w:p>
    <w:p w14:paraId="4B667F14" w14:textId="77777777" w:rsidR="005542A9" w:rsidRDefault="00000000">
      <w:pPr>
        <w:numPr>
          <w:ilvl w:val="0"/>
          <w:numId w:val="18"/>
        </w:numPr>
        <w:spacing w:beforeAutospacing="1" w:after="0" w:afterAutospacing="1"/>
        <w:rPr>
          <w:sz w:val="24"/>
          <w:szCs w:val="24"/>
        </w:rPr>
      </w:pPr>
      <w:r>
        <w:rPr>
          <w:sz w:val="24"/>
          <w:szCs w:val="24"/>
        </w:rPr>
        <w:t xml:space="preserve">Sensor failure </w:t>
      </w:r>
    </w:p>
    <w:p w14:paraId="3626016D" w14:textId="77777777" w:rsidR="005542A9" w:rsidRDefault="00000000">
      <w:pPr>
        <w:numPr>
          <w:ilvl w:val="0"/>
          <w:numId w:val="18"/>
        </w:numPr>
        <w:spacing w:beforeAutospacing="1" w:after="0" w:afterAutospacing="1"/>
        <w:rPr>
          <w:sz w:val="24"/>
          <w:szCs w:val="24"/>
        </w:rPr>
      </w:pPr>
      <w:r>
        <w:rPr>
          <w:sz w:val="24"/>
          <w:szCs w:val="24"/>
        </w:rPr>
        <w:t xml:space="preserve">Pump failure </w:t>
      </w:r>
    </w:p>
    <w:p w14:paraId="6B11804C" w14:textId="77777777" w:rsidR="005542A9" w:rsidRDefault="00000000">
      <w:pPr>
        <w:numPr>
          <w:ilvl w:val="0"/>
          <w:numId w:val="18"/>
        </w:numPr>
        <w:spacing w:beforeAutospacing="1" w:after="0" w:afterAutospacing="1"/>
        <w:rPr>
          <w:sz w:val="24"/>
          <w:szCs w:val="24"/>
        </w:rPr>
      </w:pPr>
      <w:r>
        <w:rPr>
          <w:sz w:val="24"/>
          <w:szCs w:val="24"/>
        </w:rPr>
        <w:t xml:space="preserve">Valve failure </w:t>
      </w:r>
    </w:p>
    <w:p w14:paraId="1973CB50" w14:textId="77777777" w:rsidR="005542A9" w:rsidRDefault="00000000">
      <w:pPr>
        <w:numPr>
          <w:ilvl w:val="0"/>
          <w:numId w:val="18"/>
        </w:numPr>
        <w:spacing w:beforeAutospacing="1" w:after="0" w:afterAutospacing="1"/>
        <w:rPr>
          <w:sz w:val="24"/>
          <w:szCs w:val="24"/>
        </w:rPr>
      </w:pPr>
      <w:r>
        <w:rPr>
          <w:sz w:val="24"/>
          <w:szCs w:val="24"/>
        </w:rPr>
        <w:t xml:space="preserve">Pressure abnormality </w:t>
      </w:r>
    </w:p>
    <w:p w14:paraId="0A4B7E87" w14:textId="77777777" w:rsidR="005542A9" w:rsidRDefault="00000000">
      <w:pPr>
        <w:numPr>
          <w:ilvl w:val="0"/>
          <w:numId w:val="18"/>
        </w:numPr>
        <w:spacing w:beforeAutospacing="1" w:after="0" w:afterAutospacing="1"/>
        <w:rPr>
          <w:sz w:val="24"/>
          <w:szCs w:val="24"/>
        </w:rPr>
      </w:pPr>
      <w:r>
        <w:rPr>
          <w:sz w:val="24"/>
          <w:szCs w:val="24"/>
        </w:rPr>
        <w:t xml:space="preserve">Flow abnormality </w:t>
      </w:r>
    </w:p>
    <w:p w14:paraId="0D41B8F1" w14:textId="77777777" w:rsidR="005542A9" w:rsidRDefault="005542A9">
      <w:pPr>
        <w:pStyle w:val="Heading3"/>
        <w:keepNext w:val="0"/>
        <w:keepLines w:val="0"/>
        <w:rPr>
          <w:rFonts w:ascii="Times New Roman" w:hAnsi="Times New Roman" w:cs="Times New Roman"/>
          <w:sz w:val="28"/>
          <w:szCs w:val="28"/>
        </w:rPr>
      </w:pPr>
    </w:p>
    <w:p w14:paraId="2D60BC5C" w14:textId="77777777" w:rsidR="005542A9" w:rsidRDefault="005542A9">
      <w:pPr>
        <w:pStyle w:val="Heading3"/>
        <w:keepNext w:val="0"/>
        <w:keepLines w:val="0"/>
        <w:rPr>
          <w:rFonts w:ascii="Times New Roman" w:hAnsi="Times New Roman" w:cs="Times New Roman"/>
          <w:sz w:val="28"/>
          <w:szCs w:val="28"/>
        </w:rPr>
      </w:pPr>
    </w:p>
    <w:p w14:paraId="7326E1D9" w14:textId="77777777" w:rsidR="005542A9" w:rsidRDefault="005542A9">
      <w:pPr>
        <w:pStyle w:val="Heading3"/>
        <w:keepNext w:val="0"/>
        <w:keepLines w:val="0"/>
        <w:rPr>
          <w:rFonts w:ascii="Times New Roman" w:hAnsi="Times New Roman" w:cs="Times New Roman"/>
          <w:sz w:val="28"/>
          <w:szCs w:val="28"/>
        </w:rPr>
      </w:pPr>
    </w:p>
    <w:p w14:paraId="35B32629" w14:textId="77777777" w:rsidR="005542A9" w:rsidRDefault="005542A9">
      <w:pPr>
        <w:pStyle w:val="Heading3"/>
        <w:keepNext w:val="0"/>
        <w:keepLines w:val="0"/>
        <w:rPr>
          <w:rFonts w:ascii="Times New Roman" w:hAnsi="Times New Roman" w:cs="Times New Roman"/>
          <w:sz w:val="28"/>
          <w:szCs w:val="28"/>
        </w:rPr>
      </w:pPr>
    </w:p>
    <w:p w14:paraId="34CBD520" w14:textId="77777777" w:rsidR="005542A9" w:rsidRDefault="005542A9">
      <w:pPr>
        <w:pStyle w:val="Heading3"/>
        <w:keepNext w:val="0"/>
        <w:keepLines w:val="0"/>
        <w:rPr>
          <w:rFonts w:ascii="Times New Roman" w:hAnsi="Times New Roman" w:cs="Times New Roman"/>
          <w:sz w:val="28"/>
          <w:szCs w:val="28"/>
        </w:rPr>
      </w:pPr>
    </w:p>
    <w:p w14:paraId="0ABC0B7D" w14:textId="77777777" w:rsidR="005542A9" w:rsidRDefault="005542A9">
      <w:pPr>
        <w:pStyle w:val="Heading3"/>
        <w:keepNext w:val="0"/>
        <w:keepLines w:val="0"/>
        <w:rPr>
          <w:rFonts w:ascii="Times New Roman" w:hAnsi="Times New Roman" w:cs="Times New Roman"/>
          <w:sz w:val="28"/>
          <w:szCs w:val="28"/>
        </w:rPr>
      </w:pPr>
    </w:p>
    <w:p w14:paraId="6B116C3C"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7.5 Alert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1055"/>
      </w:tblGrid>
      <w:tr w:rsidR="005542A9" w14:paraId="78E7D492" w14:textId="77777777">
        <w:trPr>
          <w:trHeight w:val="458"/>
          <w:tblHeader/>
          <w:tblCellSpacing w:w="15" w:type="dxa"/>
        </w:trPr>
        <w:tc>
          <w:tcPr>
            <w:tcW w:w="0" w:type="auto"/>
            <w:vAlign w:val="center"/>
          </w:tcPr>
          <w:p w14:paraId="167231FC" w14:textId="77777777" w:rsidR="005542A9" w:rsidRDefault="00000000">
            <w:pPr>
              <w:jc w:val="center"/>
              <w:rPr>
                <w:b/>
                <w:bCs/>
                <w:sz w:val="28"/>
                <w:szCs w:val="28"/>
              </w:rPr>
            </w:pPr>
            <w:r>
              <w:rPr>
                <w:b/>
                <w:bCs/>
                <w:sz w:val="28"/>
                <w:szCs w:val="28"/>
                <w:lang w:val="en-US" w:eastAsia="zh-CN" w:bidi="ar"/>
              </w:rPr>
              <w:t>Condition</w:t>
            </w:r>
          </w:p>
        </w:tc>
        <w:tc>
          <w:tcPr>
            <w:tcW w:w="0" w:type="auto"/>
            <w:vAlign w:val="center"/>
          </w:tcPr>
          <w:p w14:paraId="35F45183" w14:textId="77777777" w:rsidR="005542A9" w:rsidRDefault="00000000">
            <w:pPr>
              <w:jc w:val="center"/>
              <w:rPr>
                <w:b/>
                <w:bCs/>
                <w:sz w:val="28"/>
                <w:szCs w:val="28"/>
              </w:rPr>
            </w:pPr>
            <w:r>
              <w:rPr>
                <w:b/>
                <w:bCs/>
                <w:sz w:val="28"/>
                <w:szCs w:val="28"/>
                <w:lang w:val="en-US" w:eastAsia="zh-CN" w:bidi="ar"/>
              </w:rPr>
              <w:t>Severity</w:t>
            </w:r>
          </w:p>
        </w:tc>
      </w:tr>
      <w:tr w:rsidR="005542A9" w14:paraId="30F88FF6" w14:textId="77777777">
        <w:trPr>
          <w:tblCellSpacing w:w="15" w:type="dxa"/>
        </w:trPr>
        <w:tc>
          <w:tcPr>
            <w:tcW w:w="0" w:type="auto"/>
            <w:vAlign w:val="center"/>
          </w:tcPr>
          <w:p w14:paraId="70D2D7E7" w14:textId="77777777" w:rsidR="005542A9" w:rsidRDefault="00000000">
            <w:pPr>
              <w:rPr>
                <w:sz w:val="28"/>
                <w:szCs w:val="28"/>
              </w:rPr>
            </w:pPr>
            <w:r>
              <w:rPr>
                <w:sz w:val="28"/>
                <w:szCs w:val="28"/>
                <w:lang w:val="en-US" w:eastAsia="zh-CN" w:bidi="ar"/>
              </w:rPr>
              <w:t>Small pressure variation</w:t>
            </w:r>
          </w:p>
        </w:tc>
        <w:tc>
          <w:tcPr>
            <w:tcW w:w="0" w:type="auto"/>
            <w:vAlign w:val="center"/>
          </w:tcPr>
          <w:p w14:paraId="63B1A44A" w14:textId="77777777" w:rsidR="005542A9" w:rsidRDefault="00000000">
            <w:pPr>
              <w:rPr>
                <w:sz w:val="28"/>
                <w:szCs w:val="28"/>
              </w:rPr>
            </w:pPr>
            <w:r>
              <w:rPr>
                <w:sz w:val="28"/>
                <w:szCs w:val="28"/>
                <w:lang w:val="en-US" w:eastAsia="zh-CN" w:bidi="ar"/>
              </w:rPr>
              <w:t>Low</w:t>
            </w:r>
          </w:p>
        </w:tc>
      </w:tr>
      <w:tr w:rsidR="005542A9" w14:paraId="71EA59A0" w14:textId="77777777">
        <w:trPr>
          <w:tblCellSpacing w:w="15" w:type="dxa"/>
        </w:trPr>
        <w:tc>
          <w:tcPr>
            <w:tcW w:w="0" w:type="auto"/>
            <w:vAlign w:val="center"/>
          </w:tcPr>
          <w:p w14:paraId="4AB7AB7B" w14:textId="77777777" w:rsidR="005542A9" w:rsidRDefault="00000000">
            <w:pPr>
              <w:rPr>
                <w:sz w:val="28"/>
                <w:szCs w:val="28"/>
              </w:rPr>
            </w:pPr>
            <w:r>
              <w:rPr>
                <w:sz w:val="28"/>
                <w:szCs w:val="28"/>
                <w:lang w:val="en-US" w:eastAsia="zh-CN" w:bidi="ar"/>
              </w:rPr>
              <w:t>Abnormal flow</w:t>
            </w:r>
          </w:p>
        </w:tc>
        <w:tc>
          <w:tcPr>
            <w:tcW w:w="0" w:type="auto"/>
            <w:vAlign w:val="center"/>
          </w:tcPr>
          <w:p w14:paraId="033A62BB" w14:textId="77777777" w:rsidR="005542A9" w:rsidRDefault="00000000">
            <w:pPr>
              <w:rPr>
                <w:sz w:val="28"/>
                <w:szCs w:val="28"/>
              </w:rPr>
            </w:pPr>
            <w:r>
              <w:rPr>
                <w:sz w:val="28"/>
                <w:szCs w:val="28"/>
                <w:lang w:val="en-US" w:eastAsia="zh-CN" w:bidi="ar"/>
              </w:rPr>
              <w:t>Medium</w:t>
            </w:r>
          </w:p>
        </w:tc>
      </w:tr>
      <w:tr w:rsidR="005542A9" w14:paraId="61A65DC7" w14:textId="77777777">
        <w:trPr>
          <w:tblCellSpacing w:w="15" w:type="dxa"/>
        </w:trPr>
        <w:tc>
          <w:tcPr>
            <w:tcW w:w="0" w:type="auto"/>
            <w:vAlign w:val="center"/>
          </w:tcPr>
          <w:p w14:paraId="467D4A16" w14:textId="77777777" w:rsidR="005542A9" w:rsidRDefault="00000000">
            <w:pPr>
              <w:rPr>
                <w:sz w:val="28"/>
                <w:szCs w:val="28"/>
              </w:rPr>
            </w:pPr>
            <w:r>
              <w:rPr>
                <w:sz w:val="28"/>
                <w:szCs w:val="28"/>
                <w:lang w:val="en-US" w:eastAsia="zh-CN" w:bidi="ar"/>
              </w:rPr>
              <w:t>Suspected leakage</w:t>
            </w:r>
          </w:p>
        </w:tc>
        <w:tc>
          <w:tcPr>
            <w:tcW w:w="0" w:type="auto"/>
            <w:vAlign w:val="center"/>
          </w:tcPr>
          <w:p w14:paraId="4F8FFB3E" w14:textId="77777777" w:rsidR="005542A9" w:rsidRDefault="00000000">
            <w:pPr>
              <w:rPr>
                <w:sz w:val="28"/>
                <w:szCs w:val="28"/>
              </w:rPr>
            </w:pPr>
            <w:r>
              <w:rPr>
                <w:sz w:val="28"/>
                <w:szCs w:val="28"/>
                <w:lang w:val="en-US" w:eastAsia="zh-CN" w:bidi="ar"/>
              </w:rPr>
              <w:t>High</w:t>
            </w:r>
          </w:p>
        </w:tc>
      </w:tr>
      <w:tr w:rsidR="005542A9" w14:paraId="0BA4109B" w14:textId="77777777">
        <w:trPr>
          <w:tblCellSpacing w:w="15" w:type="dxa"/>
        </w:trPr>
        <w:tc>
          <w:tcPr>
            <w:tcW w:w="0" w:type="auto"/>
            <w:vAlign w:val="center"/>
          </w:tcPr>
          <w:p w14:paraId="4668767B" w14:textId="77777777" w:rsidR="005542A9" w:rsidRDefault="00000000">
            <w:pPr>
              <w:rPr>
                <w:sz w:val="28"/>
                <w:szCs w:val="28"/>
              </w:rPr>
            </w:pPr>
            <w:r>
              <w:rPr>
                <w:sz w:val="28"/>
                <w:szCs w:val="28"/>
                <w:lang w:val="en-US" w:eastAsia="zh-CN" w:bidi="ar"/>
              </w:rPr>
              <w:t>Major pipe failure</w:t>
            </w:r>
          </w:p>
        </w:tc>
        <w:tc>
          <w:tcPr>
            <w:tcW w:w="0" w:type="auto"/>
            <w:vAlign w:val="center"/>
          </w:tcPr>
          <w:p w14:paraId="309628B2" w14:textId="77777777" w:rsidR="005542A9" w:rsidRDefault="00000000">
            <w:pPr>
              <w:rPr>
                <w:sz w:val="28"/>
                <w:szCs w:val="28"/>
              </w:rPr>
            </w:pPr>
            <w:r>
              <w:rPr>
                <w:sz w:val="28"/>
                <w:szCs w:val="28"/>
                <w:lang w:val="en-US" w:eastAsia="zh-CN" w:bidi="ar"/>
              </w:rPr>
              <w:t>Critical</w:t>
            </w:r>
          </w:p>
        </w:tc>
      </w:tr>
      <w:tr w:rsidR="005542A9" w14:paraId="186211CD" w14:textId="77777777">
        <w:trPr>
          <w:tblCellSpacing w:w="15" w:type="dxa"/>
        </w:trPr>
        <w:tc>
          <w:tcPr>
            <w:tcW w:w="0" w:type="auto"/>
            <w:vAlign w:val="center"/>
          </w:tcPr>
          <w:p w14:paraId="301DB8EA" w14:textId="77777777" w:rsidR="005542A9" w:rsidRDefault="00000000">
            <w:pPr>
              <w:rPr>
                <w:sz w:val="28"/>
                <w:szCs w:val="28"/>
              </w:rPr>
            </w:pPr>
            <w:r>
              <w:rPr>
                <w:sz w:val="28"/>
                <w:szCs w:val="28"/>
                <w:lang w:val="en-US" w:eastAsia="zh-CN" w:bidi="ar"/>
              </w:rPr>
              <w:t>Pump failure affecting network</w:t>
            </w:r>
          </w:p>
        </w:tc>
        <w:tc>
          <w:tcPr>
            <w:tcW w:w="0" w:type="auto"/>
            <w:vAlign w:val="center"/>
          </w:tcPr>
          <w:p w14:paraId="7F4BC218" w14:textId="77777777" w:rsidR="005542A9" w:rsidRDefault="00000000">
            <w:pPr>
              <w:rPr>
                <w:sz w:val="28"/>
                <w:szCs w:val="28"/>
              </w:rPr>
            </w:pPr>
            <w:r>
              <w:rPr>
                <w:sz w:val="28"/>
                <w:szCs w:val="28"/>
                <w:lang w:val="en-US" w:eastAsia="zh-CN" w:bidi="ar"/>
              </w:rPr>
              <w:t>Critical</w:t>
            </w:r>
          </w:p>
        </w:tc>
      </w:tr>
    </w:tbl>
    <w:p w14:paraId="05519B5A" w14:textId="77777777" w:rsidR="005542A9" w:rsidRDefault="005542A9">
      <w:pPr>
        <w:pStyle w:val="Heading3"/>
        <w:keepNext w:val="0"/>
        <w:keepLines w:val="0"/>
        <w:rPr>
          <w:rFonts w:ascii="Times New Roman" w:hAnsi="Times New Roman" w:cs="Times New Roman"/>
          <w:sz w:val="28"/>
          <w:szCs w:val="28"/>
        </w:rPr>
      </w:pPr>
    </w:p>
    <w:p w14:paraId="26C16FD0"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7.6 Output</w:t>
      </w:r>
    </w:p>
    <w:p w14:paraId="65EB472B" w14:textId="77777777" w:rsidR="005542A9" w:rsidRDefault="00000000">
      <w:pPr>
        <w:numPr>
          <w:ilvl w:val="0"/>
          <w:numId w:val="19"/>
        </w:numPr>
        <w:spacing w:beforeAutospacing="1" w:after="0" w:afterAutospacing="1"/>
        <w:rPr>
          <w:sz w:val="24"/>
          <w:szCs w:val="24"/>
        </w:rPr>
      </w:pPr>
      <w:r>
        <w:rPr>
          <w:sz w:val="24"/>
          <w:szCs w:val="24"/>
        </w:rPr>
        <w:t xml:space="preserve">Leak location </w:t>
      </w:r>
    </w:p>
    <w:p w14:paraId="0E1616D7" w14:textId="77777777" w:rsidR="005542A9" w:rsidRDefault="00000000">
      <w:pPr>
        <w:numPr>
          <w:ilvl w:val="0"/>
          <w:numId w:val="19"/>
        </w:numPr>
        <w:spacing w:beforeAutospacing="1" w:after="0" w:afterAutospacing="1"/>
        <w:rPr>
          <w:sz w:val="24"/>
          <w:szCs w:val="24"/>
        </w:rPr>
      </w:pPr>
      <w:r>
        <w:rPr>
          <w:sz w:val="24"/>
          <w:szCs w:val="24"/>
        </w:rPr>
        <w:t xml:space="preserve">Fault type </w:t>
      </w:r>
    </w:p>
    <w:p w14:paraId="0076DDE6" w14:textId="77777777" w:rsidR="005542A9" w:rsidRDefault="00000000">
      <w:pPr>
        <w:numPr>
          <w:ilvl w:val="0"/>
          <w:numId w:val="19"/>
        </w:numPr>
        <w:spacing w:beforeAutospacing="1" w:after="0" w:afterAutospacing="1"/>
        <w:rPr>
          <w:sz w:val="24"/>
          <w:szCs w:val="24"/>
        </w:rPr>
      </w:pPr>
      <w:r>
        <w:rPr>
          <w:sz w:val="24"/>
          <w:szCs w:val="24"/>
        </w:rPr>
        <w:t xml:space="preserve">Affected network section </w:t>
      </w:r>
    </w:p>
    <w:p w14:paraId="6B2B5EF9" w14:textId="77777777" w:rsidR="005542A9" w:rsidRDefault="00000000">
      <w:pPr>
        <w:numPr>
          <w:ilvl w:val="0"/>
          <w:numId w:val="19"/>
        </w:numPr>
        <w:spacing w:beforeAutospacing="1" w:after="0" w:afterAutospacing="1"/>
        <w:rPr>
          <w:sz w:val="24"/>
          <w:szCs w:val="24"/>
        </w:rPr>
      </w:pPr>
      <w:r>
        <w:rPr>
          <w:sz w:val="24"/>
          <w:szCs w:val="24"/>
        </w:rPr>
        <w:t xml:space="preserve">Severity </w:t>
      </w:r>
    </w:p>
    <w:p w14:paraId="79E76CEB" w14:textId="77777777" w:rsidR="005542A9" w:rsidRDefault="00000000">
      <w:pPr>
        <w:numPr>
          <w:ilvl w:val="0"/>
          <w:numId w:val="19"/>
        </w:numPr>
        <w:spacing w:beforeAutospacing="1" w:after="0" w:afterAutospacing="1"/>
        <w:rPr>
          <w:sz w:val="24"/>
          <w:szCs w:val="24"/>
        </w:rPr>
      </w:pPr>
      <w:r>
        <w:rPr>
          <w:sz w:val="24"/>
          <w:szCs w:val="24"/>
        </w:rPr>
        <w:t xml:space="preserve">Alert message </w:t>
      </w:r>
    </w:p>
    <w:p w14:paraId="3E4A5F58" w14:textId="77777777" w:rsidR="005542A9" w:rsidRDefault="00000000">
      <w:pPr>
        <w:tabs>
          <w:tab w:val="left" w:pos="720"/>
        </w:tabs>
        <w:spacing w:beforeAutospacing="1" w:after="0" w:afterAutospacing="1"/>
        <w:rPr>
          <w:sz w:val="24"/>
          <w:szCs w:val="24"/>
          <w:lang w:val="en-US"/>
        </w:rPr>
      </w:pPr>
      <w:r>
        <w:rPr>
          <w:sz w:val="24"/>
          <w:szCs w:val="24"/>
          <w:lang w:val="en-US"/>
        </w:rPr>
        <w:t>FIG 4:</w:t>
      </w:r>
    </w:p>
    <w:p w14:paraId="46388311" w14:textId="77777777" w:rsidR="005542A9" w:rsidRDefault="00000000">
      <w:pPr>
        <w:tabs>
          <w:tab w:val="left" w:pos="720"/>
        </w:tabs>
        <w:spacing w:beforeAutospacing="1" w:after="0" w:afterAutospacing="1"/>
        <w:rPr>
          <w:sz w:val="24"/>
          <w:szCs w:val="24"/>
          <w:lang w:val="en-US"/>
        </w:rPr>
      </w:pPr>
      <w:r>
        <w:rPr>
          <w:noProof/>
          <w:sz w:val="24"/>
          <w:szCs w:val="24"/>
          <w:lang w:val="en-US"/>
        </w:rPr>
        <w:lastRenderedPageBreak/>
        <w:drawing>
          <wp:inline distT="0" distB="0" distL="114300" distR="114300" wp14:anchorId="7B6C8BDF" wp14:editId="0E3ED995">
            <wp:extent cx="6349365" cy="4232910"/>
            <wp:effectExtent l="0" t="0" r="13335" b="15240"/>
            <wp:docPr id="5" name="Picture 5" descr="WhatsApp Image 2026-09-03 at 9.31.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9-03 at 9.31.41 PM"/>
                    <pic:cNvPicPr>
                      <a:picLocks noChangeAspect="1"/>
                    </pic:cNvPicPr>
                  </pic:nvPicPr>
                  <pic:blipFill>
                    <a:blip r:embed="rId12"/>
                    <a:stretch>
                      <a:fillRect/>
                    </a:stretch>
                  </pic:blipFill>
                  <pic:spPr>
                    <a:xfrm>
                      <a:off x="0" y="0"/>
                      <a:ext cx="6349365" cy="4232910"/>
                    </a:xfrm>
                    <a:prstGeom prst="rect">
                      <a:avLst/>
                    </a:prstGeom>
                  </pic:spPr>
                </pic:pic>
              </a:graphicData>
            </a:graphic>
          </wp:inline>
        </w:drawing>
      </w:r>
    </w:p>
    <w:p w14:paraId="010903B0" w14:textId="77777777" w:rsidR="005542A9" w:rsidRDefault="005542A9">
      <w:pPr>
        <w:spacing w:line="269" w:lineRule="auto"/>
        <w:jc w:val="both"/>
        <w:rPr>
          <w:sz w:val="28"/>
          <w:szCs w:val="28"/>
        </w:rPr>
      </w:pPr>
    </w:p>
    <w:p w14:paraId="51DF289D" w14:textId="77777777" w:rsidR="005542A9" w:rsidRDefault="005542A9">
      <w:pPr>
        <w:spacing w:line="269" w:lineRule="auto"/>
        <w:jc w:val="both"/>
        <w:rPr>
          <w:sz w:val="28"/>
          <w:szCs w:val="28"/>
        </w:rPr>
      </w:pPr>
    </w:p>
    <w:p w14:paraId="7925F948" w14:textId="77777777" w:rsidR="005542A9" w:rsidRDefault="00000000">
      <w:pPr>
        <w:spacing w:after="120"/>
        <w:jc w:val="both"/>
        <w:rPr>
          <w:sz w:val="28"/>
          <w:szCs w:val="28"/>
        </w:rPr>
      </w:pPr>
      <w:r>
        <w:rPr>
          <w:b/>
          <w:bCs/>
          <w:sz w:val="28"/>
          <w:szCs w:val="28"/>
        </w:rPr>
        <w:t xml:space="preserve">                                                        CHAPTER 8</w:t>
      </w:r>
    </w:p>
    <w:p w14:paraId="40D93A30" w14:textId="77777777" w:rsidR="005542A9" w:rsidRDefault="00000000">
      <w:pPr>
        <w:pStyle w:val="Heading1"/>
        <w:keepNext w:val="0"/>
        <w:keepLines w:val="0"/>
        <w:ind w:firstLineChars="550" w:firstLine="1682"/>
        <w:rPr>
          <w:rFonts w:ascii="Times New Roman" w:hAnsi="Times New Roman" w:cs="Times New Roman"/>
        </w:rPr>
      </w:pPr>
      <w:r>
        <w:rPr>
          <w:rFonts w:ascii="Times New Roman" w:hAnsi="Times New Roman" w:cs="Times New Roman"/>
        </w:rPr>
        <w:t>MODULE 5: SMART MONITORING DASHBOARD</w:t>
      </w:r>
    </w:p>
    <w:p w14:paraId="689A2704"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8.1 Purpose</w:t>
      </w:r>
    </w:p>
    <w:p w14:paraId="7CD7ADA6" w14:textId="77777777" w:rsidR="005542A9" w:rsidRDefault="00000000">
      <w:pPr>
        <w:pStyle w:val="NormalWeb"/>
      </w:pPr>
      <w:r>
        <w:t>The dashboard provides a centralized view of the complete water distribution network.</w:t>
      </w:r>
    </w:p>
    <w:p w14:paraId="792DBA67"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8.2 Dashboard KPIs</w:t>
      </w:r>
    </w:p>
    <w:p w14:paraId="6A55006B" w14:textId="77777777" w:rsidR="005542A9" w:rsidRDefault="00000000">
      <w:pPr>
        <w:numPr>
          <w:ilvl w:val="0"/>
          <w:numId w:val="20"/>
        </w:numPr>
        <w:spacing w:beforeAutospacing="1" w:after="0" w:afterAutospacing="1"/>
      </w:pPr>
      <w:r>
        <w:t xml:space="preserve">Total nodes </w:t>
      </w:r>
    </w:p>
    <w:p w14:paraId="59FE0494" w14:textId="77777777" w:rsidR="005542A9" w:rsidRDefault="00000000">
      <w:pPr>
        <w:numPr>
          <w:ilvl w:val="0"/>
          <w:numId w:val="20"/>
        </w:numPr>
        <w:spacing w:beforeAutospacing="1" w:after="0" w:afterAutospacing="1"/>
      </w:pPr>
      <w:r>
        <w:t xml:space="preserve">Total pipes </w:t>
      </w:r>
    </w:p>
    <w:p w14:paraId="01027757" w14:textId="77777777" w:rsidR="005542A9" w:rsidRDefault="00000000">
      <w:pPr>
        <w:numPr>
          <w:ilvl w:val="0"/>
          <w:numId w:val="20"/>
        </w:numPr>
        <w:spacing w:beforeAutospacing="1" w:after="0" w:afterAutospacing="1"/>
      </w:pPr>
      <w:r>
        <w:t xml:space="preserve">Active sensors </w:t>
      </w:r>
    </w:p>
    <w:p w14:paraId="56A8E25A" w14:textId="77777777" w:rsidR="005542A9" w:rsidRDefault="00000000">
      <w:pPr>
        <w:numPr>
          <w:ilvl w:val="0"/>
          <w:numId w:val="20"/>
        </w:numPr>
        <w:spacing w:beforeAutospacing="1" w:after="0" w:afterAutospacing="1"/>
      </w:pPr>
      <w:r>
        <w:t xml:space="preserve">Normal nodes </w:t>
      </w:r>
    </w:p>
    <w:p w14:paraId="280074CF" w14:textId="77777777" w:rsidR="005542A9" w:rsidRDefault="00000000">
      <w:pPr>
        <w:numPr>
          <w:ilvl w:val="0"/>
          <w:numId w:val="20"/>
        </w:numPr>
        <w:spacing w:beforeAutospacing="1" w:after="0" w:afterAutospacing="1"/>
      </w:pPr>
      <w:r>
        <w:t xml:space="preserve">Faulty nodes </w:t>
      </w:r>
    </w:p>
    <w:p w14:paraId="348DED89" w14:textId="77777777" w:rsidR="005542A9" w:rsidRDefault="00000000">
      <w:pPr>
        <w:numPr>
          <w:ilvl w:val="0"/>
          <w:numId w:val="20"/>
        </w:numPr>
        <w:spacing w:beforeAutospacing="1" w:after="0" w:afterAutospacing="1"/>
      </w:pPr>
      <w:r>
        <w:t xml:space="preserve">Detected leaks </w:t>
      </w:r>
    </w:p>
    <w:p w14:paraId="43DE6D6C" w14:textId="77777777" w:rsidR="005542A9" w:rsidRDefault="00000000">
      <w:pPr>
        <w:numPr>
          <w:ilvl w:val="0"/>
          <w:numId w:val="20"/>
        </w:numPr>
        <w:spacing w:beforeAutospacing="1" w:after="0" w:afterAutospacing="1"/>
      </w:pPr>
      <w:r>
        <w:t xml:space="preserve">Average pressure </w:t>
      </w:r>
    </w:p>
    <w:p w14:paraId="47189B1B" w14:textId="77777777" w:rsidR="005542A9" w:rsidRDefault="00000000">
      <w:pPr>
        <w:numPr>
          <w:ilvl w:val="0"/>
          <w:numId w:val="20"/>
        </w:numPr>
        <w:spacing w:beforeAutospacing="1" w:after="0" w:afterAutospacing="1"/>
      </w:pPr>
      <w:r>
        <w:t xml:space="preserve">Total flow </w:t>
      </w:r>
    </w:p>
    <w:p w14:paraId="1603309B" w14:textId="77777777" w:rsidR="005542A9" w:rsidRDefault="00000000">
      <w:pPr>
        <w:numPr>
          <w:ilvl w:val="0"/>
          <w:numId w:val="20"/>
        </w:numPr>
        <w:spacing w:beforeAutospacing="1" w:after="0" w:afterAutospacing="1"/>
      </w:pPr>
      <w:r>
        <w:t xml:space="preserve">Water usage </w:t>
      </w:r>
    </w:p>
    <w:p w14:paraId="136C5CF7" w14:textId="77777777" w:rsidR="005542A9" w:rsidRDefault="00000000">
      <w:pPr>
        <w:pStyle w:val="Heading3"/>
        <w:keepNext w:val="0"/>
        <w:keepLines w:val="0"/>
        <w:rPr>
          <w:rFonts w:ascii="Times New Roman" w:hAnsi="Times New Roman" w:cs="Times New Roman"/>
        </w:rPr>
      </w:pPr>
      <w:r>
        <w:rPr>
          <w:rFonts w:ascii="Times New Roman" w:hAnsi="Times New Roman" w:cs="Times New Roman"/>
          <w:sz w:val="28"/>
          <w:szCs w:val="28"/>
        </w:rPr>
        <w:lastRenderedPageBreak/>
        <w:t>8.3 Network Visualization</w:t>
      </w:r>
    </w:p>
    <w:p w14:paraId="3F371B1D" w14:textId="77777777" w:rsidR="005542A9" w:rsidRDefault="00000000">
      <w:pPr>
        <w:pStyle w:val="NormalWeb"/>
      </w:pPr>
      <w:r>
        <w:t>The dashboard displays the graph with:</w:t>
      </w:r>
    </w:p>
    <w:p w14:paraId="401807E5" w14:textId="77777777" w:rsidR="005542A9" w:rsidRDefault="00000000">
      <w:pPr>
        <w:numPr>
          <w:ilvl w:val="0"/>
          <w:numId w:val="21"/>
        </w:numPr>
        <w:spacing w:beforeAutospacing="1" w:after="0" w:afterAutospacing="1"/>
      </w:pPr>
      <w:r>
        <w:t xml:space="preserve">Water sources </w:t>
      </w:r>
    </w:p>
    <w:p w14:paraId="74F3A64B" w14:textId="77777777" w:rsidR="005542A9" w:rsidRDefault="00000000">
      <w:pPr>
        <w:numPr>
          <w:ilvl w:val="0"/>
          <w:numId w:val="21"/>
        </w:numPr>
        <w:spacing w:beforeAutospacing="1" w:after="0" w:afterAutospacing="1"/>
      </w:pPr>
      <w:r>
        <w:t xml:space="preserve">Junctions </w:t>
      </w:r>
    </w:p>
    <w:p w14:paraId="423F7DBD" w14:textId="77777777" w:rsidR="005542A9" w:rsidRDefault="00000000">
      <w:pPr>
        <w:numPr>
          <w:ilvl w:val="0"/>
          <w:numId w:val="21"/>
        </w:numPr>
        <w:spacing w:beforeAutospacing="1" w:after="0" w:afterAutospacing="1"/>
      </w:pPr>
      <w:r>
        <w:t xml:space="preserve">Pipes </w:t>
      </w:r>
    </w:p>
    <w:p w14:paraId="18C7841E" w14:textId="77777777" w:rsidR="005542A9" w:rsidRDefault="00000000">
      <w:pPr>
        <w:numPr>
          <w:ilvl w:val="0"/>
          <w:numId w:val="21"/>
        </w:numPr>
        <w:spacing w:beforeAutospacing="1" w:after="0" w:afterAutospacing="1"/>
      </w:pPr>
      <w:r>
        <w:t xml:space="preserve">Sensors </w:t>
      </w:r>
    </w:p>
    <w:p w14:paraId="39243F2D" w14:textId="77777777" w:rsidR="005542A9" w:rsidRDefault="00000000">
      <w:pPr>
        <w:numPr>
          <w:ilvl w:val="0"/>
          <w:numId w:val="21"/>
        </w:numPr>
        <w:spacing w:beforeAutospacing="1" w:after="0" w:afterAutospacing="1"/>
      </w:pPr>
      <w:r>
        <w:t xml:space="preserve">Pumps </w:t>
      </w:r>
    </w:p>
    <w:p w14:paraId="3E9877BE" w14:textId="77777777" w:rsidR="005542A9" w:rsidRDefault="00000000">
      <w:pPr>
        <w:numPr>
          <w:ilvl w:val="0"/>
          <w:numId w:val="21"/>
        </w:numPr>
        <w:spacing w:beforeAutospacing="1" w:after="0" w:afterAutospacing="1"/>
      </w:pPr>
      <w:r>
        <w:t xml:space="preserve">Valves </w:t>
      </w:r>
    </w:p>
    <w:p w14:paraId="7A36780E" w14:textId="77777777" w:rsidR="005542A9" w:rsidRDefault="00000000">
      <w:pPr>
        <w:numPr>
          <w:ilvl w:val="0"/>
          <w:numId w:val="21"/>
        </w:numPr>
        <w:spacing w:beforeAutospacing="1" w:after="0" w:afterAutospacing="1"/>
      </w:pPr>
      <w:r>
        <w:t xml:space="preserve">Fault locations </w:t>
      </w:r>
    </w:p>
    <w:p w14:paraId="16A8AE98"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8.4 Graph Status</w:t>
      </w:r>
    </w:p>
    <w:p w14:paraId="603EBA49" w14:textId="77777777" w:rsidR="005542A9" w:rsidRDefault="00000000">
      <w:pPr>
        <w:pStyle w:val="NormalWeb"/>
      </w:pPr>
      <w:r>
        <w:t>Nodes and pipes can be represented using different status indicators:</w:t>
      </w:r>
    </w:p>
    <w:p w14:paraId="617D5DC8" w14:textId="77777777" w:rsidR="005542A9" w:rsidRDefault="00000000">
      <w:pPr>
        <w:pStyle w:val="NormalWeb"/>
      </w:pPr>
      <w:r>
        <w:rPr>
          <w:rStyle w:val="Strong"/>
        </w:rPr>
        <w:t>Normal → Warning → Fault</w:t>
      </w:r>
    </w:p>
    <w:p w14:paraId="305CFD66" w14:textId="77777777" w:rsidR="005542A9" w:rsidRDefault="005542A9">
      <w:pPr>
        <w:pStyle w:val="Heading3"/>
        <w:keepNext w:val="0"/>
        <w:keepLines w:val="0"/>
        <w:rPr>
          <w:rFonts w:ascii="Times New Roman" w:hAnsi="Times New Roman" w:cs="Times New Roman"/>
          <w:sz w:val="28"/>
          <w:szCs w:val="28"/>
        </w:rPr>
      </w:pPr>
    </w:p>
    <w:p w14:paraId="7A72103C"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8.5 Dashboard Output</w:t>
      </w:r>
    </w:p>
    <w:p w14:paraId="04E5DA5E" w14:textId="77777777" w:rsidR="005542A9" w:rsidRDefault="00000000">
      <w:pPr>
        <w:pStyle w:val="NormalWeb"/>
      </w:pPr>
      <w:r>
        <w:t>The administrator can quickly understand:</w:t>
      </w:r>
    </w:p>
    <w:p w14:paraId="00F6F256" w14:textId="77777777" w:rsidR="005542A9" w:rsidRDefault="00000000">
      <w:pPr>
        <w:numPr>
          <w:ilvl w:val="0"/>
          <w:numId w:val="22"/>
        </w:numPr>
        <w:spacing w:beforeAutospacing="1" w:after="0" w:afterAutospacing="1"/>
      </w:pPr>
      <w:r>
        <w:t xml:space="preserve">Current network condition </w:t>
      </w:r>
    </w:p>
    <w:p w14:paraId="1CBB8AD6" w14:textId="77777777" w:rsidR="005542A9" w:rsidRDefault="00000000">
      <w:pPr>
        <w:numPr>
          <w:ilvl w:val="0"/>
          <w:numId w:val="22"/>
        </w:numPr>
        <w:spacing w:beforeAutospacing="1" w:after="0" w:afterAutospacing="1"/>
      </w:pPr>
      <w:r>
        <w:t xml:space="preserve">Leakage locations </w:t>
      </w:r>
    </w:p>
    <w:p w14:paraId="61C9F30E" w14:textId="77777777" w:rsidR="005542A9" w:rsidRDefault="00000000">
      <w:pPr>
        <w:numPr>
          <w:ilvl w:val="0"/>
          <w:numId w:val="22"/>
        </w:numPr>
        <w:spacing w:beforeAutospacing="1" w:after="0" w:afterAutospacing="1"/>
      </w:pPr>
      <w:r>
        <w:t xml:space="preserve">Pressure problems </w:t>
      </w:r>
    </w:p>
    <w:p w14:paraId="1B7E5816" w14:textId="77777777" w:rsidR="005542A9" w:rsidRDefault="00000000">
      <w:pPr>
        <w:numPr>
          <w:ilvl w:val="0"/>
          <w:numId w:val="22"/>
        </w:numPr>
        <w:spacing w:beforeAutospacing="1" w:after="0" w:afterAutospacing="1"/>
      </w:pPr>
      <w:r>
        <w:t xml:space="preserve">Faulty components </w:t>
      </w:r>
    </w:p>
    <w:p w14:paraId="590606C1" w14:textId="77777777" w:rsidR="005542A9" w:rsidRDefault="00000000">
      <w:pPr>
        <w:numPr>
          <w:ilvl w:val="0"/>
          <w:numId w:val="22"/>
        </w:numPr>
        <w:spacing w:beforeAutospacing="1" w:after="0" w:afterAutospacing="1"/>
      </w:pPr>
      <w:r>
        <w:t xml:space="preserve">Water demand </w:t>
      </w:r>
    </w:p>
    <w:p w14:paraId="573DEDE2" w14:textId="77777777" w:rsidR="005542A9" w:rsidRDefault="00000000">
      <w:pPr>
        <w:numPr>
          <w:ilvl w:val="0"/>
          <w:numId w:val="22"/>
        </w:numPr>
        <w:spacing w:beforeAutospacing="1" w:after="0" w:afterAutospacing="1"/>
      </w:pPr>
      <w:r>
        <w:t>Critical network sections</w:t>
      </w:r>
    </w:p>
    <w:p w14:paraId="1CD066C7" w14:textId="77777777" w:rsidR="00BE7FE7" w:rsidRDefault="00BE7FE7">
      <w:pPr>
        <w:tabs>
          <w:tab w:val="left" w:pos="720"/>
        </w:tabs>
        <w:spacing w:beforeAutospacing="1" w:after="0" w:afterAutospacing="1"/>
        <w:rPr>
          <w:lang w:val="en-US"/>
        </w:rPr>
      </w:pPr>
    </w:p>
    <w:p w14:paraId="621172A7" w14:textId="77777777" w:rsidR="00BE7FE7" w:rsidRDefault="00BE7FE7">
      <w:pPr>
        <w:tabs>
          <w:tab w:val="left" w:pos="720"/>
        </w:tabs>
        <w:spacing w:beforeAutospacing="1" w:after="0" w:afterAutospacing="1"/>
        <w:rPr>
          <w:lang w:val="en-US"/>
        </w:rPr>
      </w:pPr>
    </w:p>
    <w:p w14:paraId="0A85B1C9" w14:textId="77777777" w:rsidR="00BE7FE7" w:rsidRDefault="00BE7FE7">
      <w:pPr>
        <w:tabs>
          <w:tab w:val="left" w:pos="720"/>
        </w:tabs>
        <w:spacing w:beforeAutospacing="1" w:after="0" w:afterAutospacing="1"/>
        <w:rPr>
          <w:lang w:val="en-US"/>
        </w:rPr>
      </w:pPr>
    </w:p>
    <w:p w14:paraId="5D257E49" w14:textId="77777777" w:rsidR="00BE7FE7" w:rsidRDefault="00BE7FE7">
      <w:pPr>
        <w:tabs>
          <w:tab w:val="left" w:pos="720"/>
        </w:tabs>
        <w:spacing w:beforeAutospacing="1" w:after="0" w:afterAutospacing="1"/>
        <w:rPr>
          <w:lang w:val="en-US"/>
        </w:rPr>
      </w:pPr>
    </w:p>
    <w:p w14:paraId="50DA00EF" w14:textId="77777777" w:rsidR="00BE7FE7" w:rsidRDefault="00BE7FE7">
      <w:pPr>
        <w:tabs>
          <w:tab w:val="left" w:pos="720"/>
        </w:tabs>
        <w:spacing w:beforeAutospacing="1" w:after="0" w:afterAutospacing="1"/>
        <w:rPr>
          <w:lang w:val="en-US"/>
        </w:rPr>
      </w:pPr>
    </w:p>
    <w:p w14:paraId="220C2681" w14:textId="77777777" w:rsidR="00BE7FE7" w:rsidRDefault="00BE7FE7">
      <w:pPr>
        <w:tabs>
          <w:tab w:val="left" w:pos="720"/>
        </w:tabs>
        <w:spacing w:beforeAutospacing="1" w:after="0" w:afterAutospacing="1"/>
        <w:rPr>
          <w:lang w:val="en-US"/>
        </w:rPr>
      </w:pPr>
    </w:p>
    <w:p w14:paraId="47395A1C" w14:textId="77777777" w:rsidR="00BE7FE7" w:rsidRDefault="00BE7FE7">
      <w:pPr>
        <w:tabs>
          <w:tab w:val="left" w:pos="720"/>
        </w:tabs>
        <w:spacing w:beforeAutospacing="1" w:after="0" w:afterAutospacing="1"/>
        <w:rPr>
          <w:lang w:val="en-US"/>
        </w:rPr>
      </w:pPr>
    </w:p>
    <w:p w14:paraId="6212E42A" w14:textId="77777777" w:rsidR="00BE7FE7" w:rsidRDefault="00BE7FE7">
      <w:pPr>
        <w:tabs>
          <w:tab w:val="left" w:pos="720"/>
        </w:tabs>
        <w:spacing w:beforeAutospacing="1" w:after="0" w:afterAutospacing="1"/>
        <w:rPr>
          <w:lang w:val="en-US"/>
        </w:rPr>
      </w:pPr>
    </w:p>
    <w:p w14:paraId="7DDBD3C9" w14:textId="7E42C1D4" w:rsidR="005542A9" w:rsidRDefault="00000000">
      <w:pPr>
        <w:tabs>
          <w:tab w:val="left" w:pos="720"/>
        </w:tabs>
        <w:spacing w:beforeAutospacing="1" w:after="0" w:afterAutospacing="1"/>
        <w:rPr>
          <w:lang w:val="en-US"/>
        </w:rPr>
      </w:pPr>
      <w:r>
        <w:rPr>
          <w:lang w:val="en-US"/>
        </w:rPr>
        <w:lastRenderedPageBreak/>
        <w:t>FIG 5:</w:t>
      </w:r>
    </w:p>
    <w:p w14:paraId="7558BA4E" w14:textId="77777777" w:rsidR="005542A9" w:rsidRDefault="00000000">
      <w:pPr>
        <w:tabs>
          <w:tab w:val="left" w:pos="720"/>
        </w:tabs>
        <w:spacing w:beforeAutospacing="1" w:after="0" w:afterAutospacing="1"/>
        <w:rPr>
          <w:lang w:val="en-US"/>
        </w:rPr>
      </w:pPr>
      <w:r>
        <w:rPr>
          <w:noProof/>
          <w:lang w:val="en-US"/>
        </w:rPr>
        <w:drawing>
          <wp:inline distT="0" distB="0" distL="114300" distR="114300" wp14:anchorId="1C2DEE71" wp14:editId="29211934">
            <wp:extent cx="6349365" cy="4232910"/>
            <wp:effectExtent l="0" t="0" r="13335" b="15240"/>
            <wp:docPr id="6" name="Picture 6" descr="WhatsApp Image 2026-09-03 at 9.36.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9-03 at 9.36.06 PM"/>
                    <pic:cNvPicPr>
                      <a:picLocks noChangeAspect="1"/>
                    </pic:cNvPicPr>
                  </pic:nvPicPr>
                  <pic:blipFill>
                    <a:blip r:embed="rId13"/>
                    <a:stretch>
                      <a:fillRect/>
                    </a:stretch>
                  </pic:blipFill>
                  <pic:spPr>
                    <a:xfrm>
                      <a:off x="0" y="0"/>
                      <a:ext cx="6349365" cy="4232910"/>
                    </a:xfrm>
                    <a:prstGeom prst="rect">
                      <a:avLst/>
                    </a:prstGeom>
                  </pic:spPr>
                </pic:pic>
              </a:graphicData>
            </a:graphic>
          </wp:inline>
        </w:drawing>
      </w:r>
    </w:p>
    <w:p w14:paraId="67F03EF1" w14:textId="77777777" w:rsidR="005542A9" w:rsidRDefault="005542A9">
      <w:pPr>
        <w:spacing w:after="120"/>
        <w:jc w:val="both"/>
        <w:rPr>
          <w:b/>
          <w:bCs/>
          <w:sz w:val="28"/>
          <w:szCs w:val="28"/>
        </w:rPr>
      </w:pPr>
    </w:p>
    <w:p w14:paraId="06AB8017" w14:textId="77777777" w:rsidR="005542A9" w:rsidRDefault="00000000">
      <w:pPr>
        <w:spacing w:after="120"/>
        <w:jc w:val="both"/>
        <w:rPr>
          <w:b/>
          <w:bCs/>
          <w:sz w:val="28"/>
          <w:szCs w:val="28"/>
        </w:rPr>
      </w:pPr>
      <w:r>
        <w:rPr>
          <w:b/>
          <w:bCs/>
          <w:sz w:val="28"/>
          <w:szCs w:val="28"/>
        </w:rPr>
        <w:t xml:space="preserve">                                                   </w:t>
      </w:r>
    </w:p>
    <w:p w14:paraId="7C5DB257" w14:textId="77777777" w:rsidR="005542A9" w:rsidRDefault="005542A9">
      <w:pPr>
        <w:spacing w:after="120"/>
        <w:jc w:val="both"/>
        <w:rPr>
          <w:b/>
          <w:bCs/>
          <w:sz w:val="28"/>
          <w:szCs w:val="28"/>
        </w:rPr>
      </w:pPr>
    </w:p>
    <w:p w14:paraId="318FB874" w14:textId="77777777" w:rsidR="005542A9" w:rsidRDefault="005542A9">
      <w:pPr>
        <w:spacing w:after="120"/>
        <w:jc w:val="both"/>
        <w:rPr>
          <w:b/>
          <w:bCs/>
          <w:sz w:val="28"/>
          <w:szCs w:val="28"/>
        </w:rPr>
      </w:pPr>
    </w:p>
    <w:p w14:paraId="71A415ED" w14:textId="77777777" w:rsidR="005542A9" w:rsidRDefault="005542A9">
      <w:pPr>
        <w:spacing w:after="120"/>
        <w:jc w:val="both"/>
        <w:rPr>
          <w:b/>
          <w:bCs/>
          <w:sz w:val="28"/>
          <w:szCs w:val="28"/>
        </w:rPr>
      </w:pPr>
    </w:p>
    <w:p w14:paraId="3EEA127E" w14:textId="77777777" w:rsidR="005542A9" w:rsidRDefault="005542A9">
      <w:pPr>
        <w:spacing w:after="120"/>
        <w:jc w:val="both"/>
        <w:rPr>
          <w:b/>
          <w:bCs/>
          <w:sz w:val="28"/>
          <w:szCs w:val="28"/>
        </w:rPr>
      </w:pPr>
    </w:p>
    <w:p w14:paraId="34D44D1B" w14:textId="77777777" w:rsidR="005542A9" w:rsidRDefault="005542A9">
      <w:pPr>
        <w:spacing w:after="120"/>
        <w:jc w:val="both"/>
        <w:rPr>
          <w:b/>
          <w:bCs/>
          <w:sz w:val="28"/>
          <w:szCs w:val="28"/>
        </w:rPr>
      </w:pPr>
    </w:p>
    <w:p w14:paraId="4F9EDCC6" w14:textId="77777777" w:rsidR="005542A9" w:rsidRDefault="005542A9">
      <w:pPr>
        <w:spacing w:after="120"/>
        <w:jc w:val="both"/>
        <w:rPr>
          <w:sz w:val="28"/>
          <w:szCs w:val="28"/>
        </w:rPr>
      </w:pPr>
    </w:p>
    <w:p w14:paraId="5975F5DB" w14:textId="77777777" w:rsidR="00BE7FE7" w:rsidRDefault="00BE7FE7">
      <w:pPr>
        <w:pStyle w:val="Heading1"/>
        <w:keepNext w:val="0"/>
        <w:keepLines w:val="0"/>
        <w:rPr>
          <w:sz w:val="28"/>
          <w:szCs w:val="28"/>
        </w:rPr>
      </w:pPr>
    </w:p>
    <w:p w14:paraId="620C25C8" w14:textId="77777777" w:rsidR="00BE7FE7" w:rsidRDefault="00BE7FE7">
      <w:pPr>
        <w:pStyle w:val="Heading1"/>
        <w:keepNext w:val="0"/>
        <w:keepLines w:val="0"/>
        <w:rPr>
          <w:sz w:val="28"/>
          <w:szCs w:val="28"/>
        </w:rPr>
      </w:pPr>
    </w:p>
    <w:p w14:paraId="67F85427" w14:textId="77777777" w:rsidR="00BE7FE7" w:rsidRDefault="00BE7FE7">
      <w:pPr>
        <w:pStyle w:val="Heading1"/>
        <w:keepNext w:val="0"/>
        <w:keepLines w:val="0"/>
        <w:rPr>
          <w:sz w:val="28"/>
          <w:szCs w:val="28"/>
        </w:rPr>
      </w:pPr>
    </w:p>
    <w:p w14:paraId="5EBFB42D" w14:textId="77777777" w:rsidR="00BE7FE7" w:rsidRDefault="00BE7FE7">
      <w:pPr>
        <w:pStyle w:val="Heading1"/>
        <w:keepNext w:val="0"/>
        <w:keepLines w:val="0"/>
        <w:rPr>
          <w:sz w:val="28"/>
          <w:szCs w:val="28"/>
        </w:rPr>
      </w:pPr>
    </w:p>
    <w:p w14:paraId="158048B4" w14:textId="77777777" w:rsidR="00BE7FE7" w:rsidRDefault="00BE7FE7">
      <w:pPr>
        <w:pStyle w:val="Heading1"/>
        <w:keepNext w:val="0"/>
        <w:keepLines w:val="0"/>
        <w:rPr>
          <w:sz w:val="28"/>
          <w:szCs w:val="28"/>
        </w:rPr>
      </w:pPr>
    </w:p>
    <w:p w14:paraId="1C887B36" w14:textId="7B701270" w:rsidR="005542A9" w:rsidRDefault="00000000">
      <w:pPr>
        <w:pStyle w:val="Heading1"/>
        <w:keepNext w:val="0"/>
        <w:keepLines w:val="0"/>
        <w:rPr>
          <w:rFonts w:ascii="Times New Roman" w:hAnsi="Times New Roman" w:cs="Times New Roman"/>
          <w:sz w:val="24"/>
          <w:szCs w:val="24"/>
        </w:rPr>
      </w:pPr>
      <w:r>
        <w:rPr>
          <w:rFonts w:ascii="Times New Roman" w:hAnsi="Times New Roman" w:cs="Times New Roman"/>
          <w:sz w:val="24"/>
          <w:szCs w:val="24"/>
        </w:rPr>
        <w:lastRenderedPageBreak/>
        <w:t>CHAPTER 9 – MODULE 6: OPTIMIZATION &amp; DECISION SUPPORT</w:t>
      </w:r>
    </w:p>
    <w:p w14:paraId="3AEB93F2"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9.1 Purpose</w:t>
      </w:r>
    </w:p>
    <w:p w14:paraId="7A976FC5" w14:textId="77777777" w:rsidR="005542A9" w:rsidRDefault="00000000">
      <w:pPr>
        <w:pStyle w:val="NormalWeb"/>
      </w:pPr>
      <w:r>
        <w:t>This module uses network analysis results to support maintenance and operational decisions.</w:t>
      </w:r>
    </w:p>
    <w:p w14:paraId="1EA7D600"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9.2 Optimization Functions</w:t>
      </w:r>
    </w:p>
    <w:p w14:paraId="27C97406" w14:textId="77777777" w:rsidR="005542A9" w:rsidRDefault="00000000">
      <w:pPr>
        <w:numPr>
          <w:ilvl w:val="0"/>
          <w:numId w:val="23"/>
        </w:numPr>
        <w:spacing w:beforeAutospacing="1" w:after="0" w:afterAutospacing="1"/>
        <w:rPr>
          <w:sz w:val="24"/>
          <w:szCs w:val="24"/>
        </w:rPr>
      </w:pPr>
      <w:r>
        <w:rPr>
          <w:sz w:val="24"/>
          <w:szCs w:val="24"/>
        </w:rPr>
        <w:t xml:space="preserve">Identify the shortest supply path. </w:t>
      </w:r>
    </w:p>
    <w:p w14:paraId="7674E298" w14:textId="77777777" w:rsidR="005542A9" w:rsidRDefault="00000000">
      <w:pPr>
        <w:numPr>
          <w:ilvl w:val="0"/>
          <w:numId w:val="23"/>
        </w:numPr>
        <w:spacing w:beforeAutospacing="1" w:after="0" w:afterAutospacing="1"/>
        <w:rPr>
          <w:sz w:val="24"/>
          <w:szCs w:val="24"/>
        </w:rPr>
      </w:pPr>
      <w:r>
        <w:rPr>
          <w:sz w:val="24"/>
          <w:szCs w:val="24"/>
        </w:rPr>
        <w:t xml:space="preserve">Prioritize critical pipe maintenance. </w:t>
      </w:r>
    </w:p>
    <w:p w14:paraId="7D25C7F1" w14:textId="77777777" w:rsidR="005542A9" w:rsidRDefault="00000000">
      <w:pPr>
        <w:numPr>
          <w:ilvl w:val="0"/>
          <w:numId w:val="23"/>
        </w:numPr>
        <w:spacing w:beforeAutospacing="1" w:after="0" w:afterAutospacing="1"/>
        <w:rPr>
          <w:sz w:val="24"/>
          <w:szCs w:val="24"/>
        </w:rPr>
      </w:pPr>
      <w:r>
        <w:rPr>
          <w:sz w:val="24"/>
          <w:szCs w:val="24"/>
        </w:rPr>
        <w:t xml:space="preserve">Reduce unnecessary water loss. </w:t>
      </w:r>
    </w:p>
    <w:p w14:paraId="2D7469F4" w14:textId="77777777" w:rsidR="005542A9" w:rsidRDefault="00000000">
      <w:pPr>
        <w:numPr>
          <w:ilvl w:val="0"/>
          <w:numId w:val="23"/>
        </w:numPr>
        <w:spacing w:beforeAutospacing="1" w:after="0" w:afterAutospacing="1"/>
        <w:rPr>
          <w:sz w:val="24"/>
          <w:szCs w:val="24"/>
        </w:rPr>
      </w:pPr>
      <w:r>
        <w:rPr>
          <w:sz w:val="24"/>
          <w:szCs w:val="24"/>
        </w:rPr>
        <w:t xml:space="preserve">Balance water pressure. </w:t>
      </w:r>
    </w:p>
    <w:p w14:paraId="661183CA" w14:textId="77777777" w:rsidR="005542A9" w:rsidRDefault="00000000">
      <w:pPr>
        <w:numPr>
          <w:ilvl w:val="0"/>
          <w:numId w:val="23"/>
        </w:numPr>
        <w:spacing w:beforeAutospacing="1" w:after="0" w:afterAutospacing="1"/>
        <w:rPr>
          <w:sz w:val="24"/>
          <w:szCs w:val="24"/>
        </w:rPr>
      </w:pPr>
      <w:r>
        <w:rPr>
          <w:sz w:val="24"/>
          <w:szCs w:val="24"/>
        </w:rPr>
        <w:t xml:space="preserve">Identify high-demand areas. </w:t>
      </w:r>
    </w:p>
    <w:p w14:paraId="48F9C788" w14:textId="77777777" w:rsidR="005542A9" w:rsidRDefault="00000000">
      <w:pPr>
        <w:numPr>
          <w:ilvl w:val="0"/>
          <w:numId w:val="23"/>
        </w:numPr>
        <w:spacing w:beforeAutospacing="1" w:after="0" w:afterAutospacing="1"/>
        <w:rPr>
          <w:sz w:val="24"/>
          <w:szCs w:val="24"/>
        </w:rPr>
      </w:pPr>
      <w:r>
        <w:rPr>
          <w:sz w:val="24"/>
          <w:szCs w:val="24"/>
        </w:rPr>
        <w:t xml:space="preserve">Recommend valve/pump actions. </w:t>
      </w:r>
    </w:p>
    <w:p w14:paraId="31687C81"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9.3 Decision Support</w:t>
      </w:r>
    </w:p>
    <w:p w14:paraId="107D4160" w14:textId="77777777" w:rsidR="005542A9" w:rsidRDefault="00000000">
      <w:pPr>
        <w:pStyle w:val="NormalWeb"/>
      </w:pPr>
      <w:r>
        <w:t>The system can provide recommendations such as:</w:t>
      </w:r>
    </w:p>
    <w:p w14:paraId="3041B18E" w14:textId="77777777" w:rsidR="005542A9" w:rsidRDefault="00000000">
      <w:pPr>
        <w:pStyle w:val="NormalWeb"/>
      </w:pPr>
      <w:r>
        <w:rPr>
          <w:rStyle w:val="Strong"/>
        </w:rPr>
        <w:t>Detected leak → Identify affected pipe → Estimate impact → Prioritize repair</w:t>
      </w:r>
    </w:p>
    <w:p w14:paraId="63455878"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9.4 Maintenance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265"/>
      </w:tblGrid>
      <w:tr w:rsidR="005542A9" w14:paraId="5E4CC051" w14:textId="77777777">
        <w:trPr>
          <w:tblHeader/>
          <w:tblCellSpacing w:w="15" w:type="dxa"/>
        </w:trPr>
        <w:tc>
          <w:tcPr>
            <w:tcW w:w="0" w:type="auto"/>
            <w:vAlign w:val="center"/>
          </w:tcPr>
          <w:p w14:paraId="765FE329" w14:textId="77777777" w:rsidR="005542A9" w:rsidRDefault="00000000">
            <w:pPr>
              <w:jc w:val="center"/>
              <w:rPr>
                <w:b/>
                <w:bCs/>
                <w:sz w:val="28"/>
                <w:szCs w:val="28"/>
              </w:rPr>
            </w:pPr>
            <w:r>
              <w:rPr>
                <w:b/>
                <w:bCs/>
                <w:sz w:val="28"/>
                <w:szCs w:val="28"/>
                <w:lang w:val="en-US" w:eastAsia="zh-CN" w:bidi="ar"/>
              </w:rPr>
              <w:t>Condition</w:t>
            </w:r>
          </w:p>
        </w:tc>
        <w:tc>
          <w:tcPr>
            <w:tcW w:w="0" w:type="auto"/>
            <w:vAlign w:val="center"/>
          </w:tcPr>
          <w:p w14:paraId="579A877E" w14:textId="77777777" w:rsidR="005542A9" w:rsidRDefault="00000000">
            <w:pPr>
              <w:jc w:val="center"/>
              <w:rPr>
                <w:b/>
                <w:bCs/>
                <w:sz w:val="28"/>
                <w:szCs w:val="28"/>
              </w:rPr>
            </w:pPr>
            <w:r>
              <w:rPr>
                <w:b/>
                <w:bCs/>
                <w:sz w:val="28"/>
                <w:szCs w:val="28"/>
                <w:lang w:val="en-US" w:eastAsia="zh-CN" w:bidi="ar"/>
              </w:rPr>
              <w:t>Priority</w:t>
            </w:r>
          </w:p>
        </w:tc>
      </w:tr>
      <w:tr w:rsidR="005542A9" w14:paraId="233473A3" w14:textId="77777777">
        <w:trPr>
          <w:tblCellSpacing w:w="15" w:type="dxa"/>
        </w:trPr>
        <w:tc>
          <w:tcPr>
            <w:tcW w:w="0" w:type="auto"/>
            <w:vAlign w:val="center"/>
          </w:tcPr>
          <w:p w14:paraId="417AD192" w14:textId="77777777" w:rsidR="005542A9" w:rsidRDefault="00000000">
            <w:pPr>
              <w:rPr>
                <w:sz w:val="28"/>
                <w:szCs w:val="28"/>
              </w:rPr>
            </w:pPr>
            <w:r>
              <w:rPr>
                <w:sz w:val="28"/>
                <w:szCs w:val="28"/>
                <w:lang w:val="en-US" w:eastAsia="zh-CN" w:bidi="ar"/>
              </w:rPr>
              <w:t>Normal</w:t>
            </w:r>
          </w:p>
        </w:tc>
        <w:tc>
          <w:tcPr>
            <w:tcW w:w="0" w:type="auto"/>
            <w:vAlign w:val="center"/>
          </w:tcPr>
          <w:p w14:paraId="1FC6A854" w14:textId="77777777" w:rsidR="005542A9" w:rsidRDefault="00000000">
            <w:pPr>
              <w:rPr>
                <w:sz w:val="28"/>
                <w:szCs w:val="28"/>
              </w:rPr>
            </w:pPr>
            <w:r>
              <w:rPr>
                <w:sz w:val="28"/>
                <w:szCs w:val="28"/>
                <w:lang w:val="en-US" w:eastAsia="zh-CN" w:bidi="ar"/>
              </w:rPr>
              <w:t>Low</w:t>
            </w:r>
          </w:p>
        </w:tc>
      </w:tr>
      <w:tr w:rsidR="005542A9" w14:paraId="2B73F09B" w14:textId="77777777">
        <w:trPr>
          <w:tblCellSpacing w:w="15" w:type="dxa"/>
        </w:trPr>
        <w:tc>
          <w:tcPr>
            <w:tcW w:w="0" w:type="auto"/>
            <w:vAlign w:val="center"/>
          </w:tcPr>
          <w:p w14:paraId="2E44F4E1" w14:textId="77777777" w:rsidR="005542A9" w:rsidRDefault="00000000">
            <w:pPr>
              <w:rPr>
                <w:sz w:val="28"/>
                <w:szCs w:val="28"/>
              </w:rPr>
            </w:pPr>
            <w:r>
              <w:rPr>
                <w:sz w:val="28"/>
                <w:szCs w:val="28"/>
                <w:lang w:val="en-US" w:eastAsia="zh-CN" w:bidi="ar"/>
              </w:rPr>
              <w:t>Pressure variation</w:t>
            </w:r>
          </w:p>
        </w:tc>
        <w:tc>
          <w:tcPr>
            <w:tcW w:w="0" w:type="auto"/>
            <w:vAlign w:val="center"/>
          </w:tcPr>
          <w:p w14:paraId="26732C37" w14:textId="77777777" w:rsidR="005542A9" w:rsidRDefault="00000000">
            <w:pPr>
              <w:rPr>
                <w:sz w:val="28"/>
                <w:szCs w:val="28"/>
              </w:rPr>
            </w:pPr>
            <w:r>
              <w:rPr>
                <w:sz w:val="28"/>
                <w:szCs w:val="28"/>
                <w:lang w:val="en-US" w:eastAsia="zh-CN" w:bidi="ar"/>
              </w:rPr>
              <w:t>Medium</w:t>
            </w:r>
          </w:p>
        </w:tc>
      </w:tr>
      <w:tr w:rsidR="005542A9" w14:paraId="7EE86F66" w14:textId="77777777">
        <w:trPr>
          <w:tblCellSpacing w:w="15" w:type="dxa"/>
        </w:trPr>
        <w:tc>
          <w:tcPr>
            <w:tcW w:w="0" w:type="auto"/>
            <w:vAlign w:val="center"/>
          </w:tcPr>
          <w:p w14:paraId="19E22DBF" w14:textId="77777777" w:rsidR="005542A9" w:rsidRDefault="00000000">
            <w:pPr>
              <w:rPr>
                <w:sz w:val="28"/>
                <w:szCs w:val="28"/>
              </w:rPr>
            </w:pPr>
            <w:r>
              <w:rPr>
                <w:sz w:val="28"/>
                <w:szCs w:val="28"/>
                <w:lang w:val="en-US" w:eastAsia="zh-CN" w:bidi="ar"/>
              </w:rPr>
              <w:t>Suspected leak</w:t>
            </w:r>
          </w:p>
        </w:tc>
        <w:tc>
          <w:tcPr>
            <w:tcW w:w="0" w:type="auto"/>
            <w:vAlign w:val="center"/>
          </w:tcPr>
          <w:p w14:paraId="1501BE26" w14:textId="77777777" w:rsidR="005542A9" w:rsidRDefault="00000000">
            <w:pPr>
              <w:rPr>
                <w:sz w:val="28"/>
                <w:szCs w:val="28"/>
              </w:rPr>
            </w:pPr>
            <w:r>
              <w:rPr>
                <w:sz w:val="28"/>
                <w:szCs w:val="28"/>
                <w:lang w:val="en-US" w:eastAsia="zh-CN" w:bidi="ar"/>
              </w:rPr>
              <w:t>High</w:t>
            </w:r>
          </w:p>
        </w:tc>
      </w:tr>
      <w:tr w:rsidR="005542A9" w14:paraId="6647AF07" w14:textId="77777777">
        <w:trPr>
          <w:tblCellSpacing w:w="15" w:type="dxa"/>
        </w:trPr>
        <w:tc>
          <w:tcPr>
            <w:tcW w:w="0" w:type="auto"/>
            <w:vAlign w:val="center"/>
          </w:tcPr>
          <w:p w14:paraId="360693B7" w14:textId="77777777" w:rsidR="005542A9" w:rsidRDefault="00000000">
            <w:pPr>
              <w:rPr>
                <w:sz w:val="28"/>
                <w:szCs w:val="28"/>
              </w:rPr>
            </w:pPr>
            <w:r>
              <w:rPr>
                <w:sz w:val="28"/>
                <w:szCs w:val="28"/>
                <w:lang w:val="en-US" w:eastAsia="zh-CN" w:bidi="ar"/>
              </w:rPr>
              <w:t>Critical pipe failure</w:t>
            </w:r>
          </w:p>
        </w:tc>
        <w:tc>
          <w:tcPr>
            <w:tcW w:w="0" w:type="auto"/>
            <w:vAlign w:val="center"/>
          </w:tcPr>
          <w:p w14:paraId="355DB078" w14:textId="77777777" w:rsidR="005542A9" w:rsidRDefault="00000000">
            <w:pPr>
              <w:rPr>
                <w:sz w:val="28"/>
                <w:szCs w:val="28"/>
              </w:rPr>
            </w:pPr>
            <w:r>
              <w:rPr>
                <w:sz w:val="28"/>
                <w:szCs w:val="28"/>
                <w:lang w:val="en-US" w:eastAsia="zh-CN" w:bidi="ar"/>
              </w:rPr>
              <w:t>Very High</w:t>
            </w:r>
          </w:p>
        </w:tc>
      </w:tr>
    </w:tbl>
    <w:p w14:paraId="67128BAA" w14:textId="77777777" w:rsidR="005542A9" w:rsidRDefault="005542A9">
      <w:pPr>
        <w:pStyle w:val="Heading3"/>
        <w:keepNext w:val="0"/>
        <w:keepLines w:val="0"/>
        <w:rPr>
          <w:rFonts w:ascii="Times New Roman" w:hAnsi="Times New Roman" w:cs="Times New Roman"/>
          <w:sz w:val="24"/>
          <w:szCs w:val="24"/>
        </w:rPr>
      </w:pPr>
    </w:p>
    <w:p w14:paraId="4D84D6B8" w14:textId="77777777" w:rsidR="005542A9" w:rsidRDefault="00000000">
      <w:pPr>
        <w:pStyle w:val="Heading3"/>
        <w:keepNext w:val="0"/>
        <w:keepLines w:val="0"/>
        <w:rPr>
          <w:rFonts w:ascii="Times New Roman" w:hAnsi="Times New Roman" w:cs="Times New Roman"/>
          <w:sz w:val="24"/>
          <w:szCs w:val="24"/>
        </w:rPr>
      </w:pPr>
      <w:r>
        <w:rPr>
          <w:rFonts w:ascii="Times New Roman" w:hAnsi="Times New Roman" w:cs="Times New Roman"/>
          <w:sz w:val="24"/>
          <w:szCs w:val="24"/>
        </w:rPr>
        <w:t>9.5 Output</w:t>
      </w:r>
    </w:p>
    <w:p w14:paraId="7C2E2223" w14:textId="77777777" w:rsidR="005542A9" w:rsidRDefault="00000000">
      <w:pPr>
        <w:numPr>
          <w:ilvl w:val="0"/>
          <w:numId w:val="24"/>
        </w:numPr>
        <w:spacing w:beforeAutospacing="1" w:after="0" w:afterAutospacing="1"/>
        <w:rPr>
          <w:sz w:val="24"/>
          <w:szCs w:val="24"/>
        </w:rPr>
      </w:pPr>
      <w:r>
        <w:rPr>
          <w:sz w:val="24"/>
          <w:szCs w:val="24"/>
        </w:rPr>
        <w:t xml:space="preserve">Maintenance priority </w:t>
      </w:r>
    </w:p>
    <w:p w14:paraId="10E09BFE" w14:textId="77777777" w:rsidR="005542A9" w:rsidRDefault="00000000">
      <w:pPr>
        <w:numPr>
          <w:ilvl w:val="0"/>
          <w:numId w:val="24"/>
        </w:numPr>
        <w:spacing w:beforeAutospacing="1" w:after="0" w:afterAutospacing="1"/>
        <w:rPr>
          <w:sz w:val="24"/>
          <w:szCs w:val="24"/>
        </w:rPr>
      </w:pPr>
      <w:r>
        <w:rPr>
          <w:sz w:val="24"/>
          <w:szCs w:val="24"/>
        </w:rPr>
        <w:t xml:space="preserve">Recommended action </w:t>
      </w:r>
    </w:p>
    <w:p w14:paraId="13CD1BBE" w14:textId="77777777" w:rsidR="005542A9" w:rsidRDefault="00000000">
      <w:pPr>
        <w:numPr>
          <w:ilvl w:val="0"/>
          <w:numId w:val="24"/>
        </w:numPr>
        <w:spacing w:beforeAutospacing="1" w:after="0" w:afterAutospacing="1"/>
        <w:rPr>
          <w:sz w:val="24"/>
          <w:szCs w:val="24"/>
        </w:rPr>
      </w:pPr>
      <w:r>
        <w:rPr>
          <w:sz w:val="24"/>
          <w:szCs w:val="24"/>
        </w:rPr>
        <w:t xml:space="preserve">Affected area </w:t>
      </w:r>
    </w:p>
    <w:p w14:paraId="3EAE11E7" w14:textId="77777777" w:rsidR="005542A9" w:rsidRDefault="00000000">
      <w:pPr>
        <w:numPr>
          <w:ilvl w:val="0"/>
          <w:numId w:val="24"/>
        </w:numPr>
        <w:spacing w:beforeAutospacing="1" w:after="0" w:afterAutospacing="1"/>
        <w:rPr>
          <w:sz w:val="24"/>
          <w:szCs w:val="24"/>
        </w:rPr>
      </w:pPr>
      <w:r>
        <w:rPr>
          <w:sz w:val="24"/>
          <w:szCs w:val="24"/>
        </w:rPr>
        <w:t xml:space="preserve">Critical network components </w:t>
      </w:r>
    </w:p>
    <w:p w14:paraId="36F1A881" w14:textId="77777777" w:rsidR="005542A9" w:rsidRDefault="00000000">
      <w:pPr>
        <w:numPr>
          <w:ilvl w:val="0"/>
          <w:numId w:val="24"/>
        </w:numPr>
        <w:spacing w:beforeAutospacing="1" w:after="0" w:afterAutospacing="1"/>
        <w:rPr>
          <w:sz w:val="24"/>
          <w:szCs w:val="24"/>
        </w:rPr>
      </w:pPr>
      <w:r>
        <w:rPr>
          <w:sz w:val="24"/>
          <w:szCs w:val="24"/>
        </w:rPr>
        <w:t xml:space="preserve">Optimization suggestions </w:t>
      </w:r>
    </w:p>
    <w:p w14:paraId="6FDA31AE" w14:textId="77777777" w:rsidR="005542A9" w:rsidRDefault="005542A9">
      <w:pPr>
        <w:spacing w:after="30" w:line="252" w:lineRule="auto"/>
        <w:ind w:left="317" w:hanging="202"/>
        <w:jc w:val="both"/>
        <w:rPr>
          <w:sz w:val="28"/>
          <w:szCs w:val="28"/>
        </w:rPr>
      </w:pPr>
    </w:p>
    <w:p w14:paraId="20B0D1BB" w14:textId="77777777" w:rsidR="005542A9" w:rsidRDefault="005542A9">
      <w:pPr>
        <w:spacing w:after="30" w:line="252" w:lineRule="auto"/>
        <w:ind w:left="317" w:hanging="202"/>
        <w:jc w:val="both"/>
        <w:rPr>
          <w:sz w:val="28"/>
          <w:szCs w:val="28"/>
        </w:rPr>
      </w:pPr>
    </w:p>
    <w:p w14:paraId="3A6AAD9A" w14:textId="77777777" w:rsidR="005542A9" w:rsidRDefault="005542A9">
      <w:pPr>
        <w:spacing w:after="30" w:line="252" w:lineRule="auto"/>
        <w:ind w:left="317" w:hanging="202"/>
        <w:jc w:val="both"/>
        <w:rPr>
          <w:sz w:val="28"/>
          <w:szCs w:val="28"/>
        </w:rPr>
      </w:pPr>
    </w:p>
    <w:p w14:paraId="2B7E94A2" w14:textId="77777777" w:rsidR="00BE7FE7" w:rsidRDefault="00BE7FE7">
      <w:pPr>
        <w:spacing w:after="120"/>
        <w:jc w:val="both"/>
        <w:rPr>
          <w:b/>
          <w:bCs/>
          <w:sz w:val="28"/>
          <w:szCs w:val="28"/>
          <w:lang w:val="en-US"/>
        </w:rPr>
      </w:pPr>
    </w:p>
    <w:p w14:paraId="2992CF67" w14:textId="7571D829" w:rsidR="005542A9" w:rsidRDefault="00000000">
      <w:pPr>
        <w:spacing w:after="120"/>
        <w:jc w:val="both"/>
        <w:rPr>
          <w:b/>
          <w:bCs/>
          <w:sz w:val="28"/>
          <w:szCs w:val="28"/>
        </w:rPr>
      </w:pPr>
      <w:r>
        <w:rPr>
          <w:b/>
          <w:bCs/>
          <w:sz w:val="28"/>
          <w:szCs w:val="28"/>
          <w:lang w:val="en-US"/>
        </w:rPr>
        <w:lastRenderedPageBreak/>
        <w:t>FIG 6 :</w:t>
      </w:r>
      <w:r>
        <w:rPr>
          <w:b/>
          <w:bCs/>
          <w:sz w:val="28"/>
          <w:szCs w:val="28"/>
        </w:rPr>
        <w:t xml:space="preserve">                            </w:t>
      </w:r>
    </w:p>
    <w:p w14:paraId="002B6FD3" w14:textId="77777777" w:rsidR="005542A9" w:rsidRDefault="005542A9">
      <w:pPr>
        <w:spacing w:after="120"/>
        <w:jc w:val="both"/>
        <w:rPr>
          <w:b/>
          <w:bCs/>
          <w:sz w:val="28"/>
          <w:szCs w:val="28"/>
        </w:rPr>
      </w:pPr>
    </w:p>
    <w:p w14:paraId="1D6D971E" w14:textId="77777777" w:rsidR="005542A9" w:rsidRDefault="00000000">
      <w:pPr>
        <w:spacing w:after="120"/>
        <w:jc w:val="both"/>
        <w:rPr>
          <w:b/>
          <w:bCs/>
          <w:sz w:val="28"/>
          <w:szCs w:val="28"/>
        </w:rPr>
      </w:pPr>
      <w:r>
        <w:rPr>
          <w:b/>
          <w:bCs/>
          <w:noProof/>
          <w:sz w:val="28"/>
          <w:szCs w:val="28"/>
        </w:rPr>
        <w:drawing>
          <wp:inline distT="0" distB="0" distL="114300" distR="114300" wp14:anchorId="75D0A38C" wp14:editId="601F32E2">
            <wp:extent cx="6349365" cy="4232910"/>
            <wp:effectExtent l="0" t="0" r="13335" b="15240"/>
            <wp:docPr id="7" name="Picture 7" descr="WhatsApp Image 2026-09-03 at 9.42.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9-03 at 9.42.50 PM"/>
                    <pic:cNvPicPr>
                      <a:picLocks noChangeAspect="1"/>
                    </pic:cNvPicPr>
                  </pic:nvPicPr>
                  <pic:blipFill>
                    <a:blip r:embed="rId14"/>
                    <a:stretch>
                      <a:fillRect/>
                    </a:stretch>
                  </pic:blipFill>
                  <pic:spPr>
                    <a:xfrm>
                      <a:off x="0" y="0"/>
                      <a:ext cx="6349365" cy="4232910"/>
                    </a:xfrm>
                    <a:prstGeom prst="rect">
                      <a:avLst/>
                    </a:prstGeom>
                  </pic:spPr>
                </pic:pic>
              </a:graphicData>
            </a:graphic>
          </wp:inline>
        </w:drawing>
      </w:r>
      <w:r>
        <w:rPr>
          <w:b/>
          <w:bCs/>
          <w:sz w:val="28"/>
          <w:szCs w:val="28"/>
        </w:rPr>
        <w:t xml:space="preserve">                     </w:t>
      </w:r>
    </w:p>
    <w:p w14:paraId="104B2CD9" w14:textId="77777777" w:rsidR="005542A9" w:rsidRDefault="005542A9">
      <w:pPr>
        <w:spacing w:after="120"/>
        <w:jc w:val="both"/>
        <w:rPr>
          <w:b/>
          <w:bCs/>
          <w:sz w:val="28"/>
          <w:szCs w:val="28"/>
        </w:rPr>
      </w:pPr>
    </w:p>
    <w:p w14:paraId="2F04459E" w14:textId="77777777" w:rsidR="005542A9" w:rsidRDefault="005542A9">
      <w:pPr>
        <w:spacing w:after="120"/>
        <w:jc w:val="both"/>
        <w:rPr>
          <w:b/>
          <w:bCs/>
          <w:sz w:val="28"/>
          <w:szCs w:val="28"/>
        </w:rPr>
      </w:pPr>
    </w:p>
    <w:p w14:paraId="51EF8E7F" w14:textId="77777777" w:rsidR="005542A9" w:rsidRDefault="005542A9">
      <w:pPr>
        <w:spacing w:after="120"/>
        <w:jc w:val="both"/>
        <w:rPr>
          <w:b/>
          <w:bCs/>
          <w:sz w:val="28"/>
          <w:szCs w:val="28"/>
        </w:rPr>
      </w:pPr>
    </w:p>
    <w:p w14:paraId="6E3A7EA4" w14:textId="77777777" w:rsidR="005542A9" w:rsidRDefault="005542A9">
      <w:pPr>
        <w:spacing w:after="120"/>
        <w:jc w:val="both"/>
        <w:rPr>
          <w:b/>
          <w:bCs/>
          <w:sz w:val="28"/>
          <w:szCs w:val="28"/>
        </w:rPr>
      </w:pPr>
    </w:p>
    <w:p w14:paraId="551957FB" w14:textId="77777777" w:rsidR="005542A9" w:rsidRDefault="005542A9">
      <w:pPr>
        <w:spacing w:after="120"/>
        <w:jc w:val="both"/>
        <w:rPr>
          <w:b/>
          <w:bCs/>
          <w:sz w:val="28"/>
          <w:szCs w:val="28"/>
        </w:rPr>
      </w:pPr>
    </w:p>
    <w:p w14:paraId="48512282" w14:textId="77777777" w:rsidR="005542A9" w:rsidRDefault="005542A9">
      <w:pPr>
        <w:spacing w:after="120"/>
        <w:jc w:val="both"/>
        <w:rPr>
          <w:b/>
          <w:bCs/>
          <w:sz w:val="28"/>
          <w:szCs w:val="28"/>
        </w:rPr>
      </w:pPr>
    </w:p>
    <w:p w14:paraId="6BA5A566" w14:textId="77777777" w:rsidR="005542A9" w:rsidRDefault="005542A9">
      <w:pPr>
        <w:spacing w:after="120"/>
        <w:jc w:val="both"/>
        <w:rPr>
          <w:b/>
          <w:bCs/>
          <w:sz w:val="28"/>
          <w:szCs w:val="28"/>
        </w:rPr>
      </w:pPr>
    </w:p>
    <w:p w14:paraId="4CC72188" w14:textId="77777777" w:rsidR="005542A9" w:rsidRDefault="005542A9">
      <w:pPr>
        <w:spacing w:after="120"/>
        <w:jc w:val="both"/>
        <w:rPr>
          <w:b/>
          <w:bCs/>
          <w:sz w:val="28"/>
          <w:szCs w:val="28"/>
        </w:rPr>
      </w:pPr>
    </w:p>
    <w:p w14:paraId="0E5E3267" w14:textId="77777777" w:rsidR="005542A9" w:rsidRDefault="005542A9">
      <w:pPr>
        <w:spacing w:after="120"/>
        <w:jc w:val="both"/>
        <w:rPr>
          <w:b/>
          <w:bCs/>
          <w:sz w:val="28"/>
          <w:szCs w:val="28"/>
        </w:rPr>
      </w:pPr>
    </w:p>
    <w:p w14:paraId="4EC064A5" w14:textId="77777777" w:rsidR="005542A9" w:rsidRDefault="005542A9">
      <w:pPr>
        <w:spacing w:after="120"/>
        <w:jc w:val="both"/>
        <w:rPr>
          <w:b/>
          <w:bCs/>
          <w:sz w:val="28"/>
          <w:szCs w:val="28"/>
        </w:rPr>
      </w:pPr>
    </w:p>
    <w:p w14:paraId="45E1F5DE" w14:textId="77777777" w:rsidR="005542A9" w:rsidRDefault="005542A9">
      <w:pPr>
        <w:spacing w:after="120"/>
        <w:jc w:val="both"/>
        <w:rPr>
          <w:b/>
          <w:bCs/>
          <w:sz w:val="28"/>
          <w:szCs w:val="28"/>
        </w:rPr>
      </w:pPr>
    </w:p>
    <w:p w14:paraId="08A21D05" w14:textId="77777777" w:rsidR="005542A9" w:rsidRDefault="005542A9">
      <w:pPr>
        <w:spacing w:after="120"/>
        <w:jc w:val="both"/>
        <w:rPr>
          <w:b/>
          <w:bCs/>
          <w:sz w:val="28"/>
          <w:szCs w:val="28"/>
        </w:rPr>
      </w:pPr>
    </w:p>
    <w:p w14:paraId="4E3FF459" w14:textId="77777777" w:rsidR="005542A9" w:rsidRDefault="00000000">
      <w:pPr>
        <w:pStyle w:val="Heading1"/>
        <w:keepNext w:val="0"/>
        <w:keepLines w:val="0"/>
        <w:ind w:firstLineChars="250" w:firstLine="816"/>
        <w:jc w:val="center"/>
        <w:rPr>
          <w:rFonts w:ascii="Times New Roman" w:hAnsi="Times New Roman" w:cs="Times New Roman"/>
          <w:sz w:val="32"/>
          <w:szCs w:val="32"/>
        </w:rPr>
      </w:pPr>
      <w:r>
        <w:rPr>
          <w:rFonts w:ascii="Times New Roman" w:hAnsi="Times New Roman" w:cs="Times New Roman"/>
          <w:sz w:val="32"/>
          <w:szCs w:val="32"/>
        </w:rPr>
        <w:lastRenderedPageBreak/>
        <w:t>CHAPTER 10 – IMPLEMENTATION, TESTING AND RESULTS</w:t>
      </w:r>
    </w:p>
    <w:p w14:paraId="068DE8A1"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10.1 Software Implementation</w:t>
      </w:r>
    </w:p>
    <w:p w14:paraId="0D222A5B" w14:textId="77777777" w:rsidR="005542A9" w:rsidRDefault="00000000">
      <w:pPr>
        <w:pStyle w:val="NormalWeb"/>
      </w:pPr>
      <w:r>
        <w:t>A suitable implementation can use:</w:t>
      </w:r>
    </w:p>
    <w:p w14:paraId="72BF8B92" w14:textId="77777777" w:rsidR="005542A9" w:rsidRDefault="00000000">
      <w:pPr>
        <w:numPr>
          <w:ilvl w:val="0"/>
          <w:numId w:val="25"/>
        </w:numPr>
        <w:spacing w:beforeAutospacing="1" w:after="0" w:afterAutospacing="1"/>
        <w:rPr>
          <w:sz w:val="24"/>
          <w:szCs w:val="24"/>
        </w:rPr>
      </w:pPr>
      <w:r>
        <w:rPr>
          <w:rStyle w:val="Strong"/>
          <w:sz w:val="24"/>
          <w:szCs w:val="24"/>
        </w:rPr>
        <w:t>Python</w:t>
      </w:r>
      <w:r>
        <w:rPr>
          <w:sz w:val="24"/>
          <w:szCs w:val="24"/>
        </w:rPr>
        <w:t xml:space="preserve"> – Main programming </w:t>
      </w:r>
    </w:p>
    <w:p w14:paraId="395A47D1" w14:textId="77777777" w:rsidR="005542A9" w:rsidRDefault="00000000">
      <w:pPr>
        <w:numPr>
          <w:ilvl w:val="0"/>
          <w:numId w:val="25"/>
        </w:numPr>
        <w:spacing w:beforeAutospacing="1" w:after="0" w:afterAutospacing="1"/>
        <w:rPr>
          <w:sz w:val="24"/>
          <w:szCs w:val="24"/>
        </w:rPr>
      </w:pPr>
      <w:r>
        <w:rPr>
          <w:rStyle w:val="Strong"/>
          <w:sz w:val="24"/>
          <w:szCs w:val="24"/>
        </w:rPr>
        <w:t>NetworkX</w:t>
      </w:r>
      <w:r>
        <w:rPr>
          <w:sz w:val="24"/>
          <w:szCs w:val="24"/>
        </w:rPr>
        <w:t xml:space="preserve"> – Graph-based network analysis </w:t>
      </w:r>
    </w:p>
    <w:p w14:paraId="5781E66E" w14:textId="77777777" w:rsidR="005542A9" w:rsidRDefault="00000000">
      <w:pPr>
        <w:numPr>
          <w:ilvl w:val="0"/>
          <w:numId w:val="25"/>
        </w:numPr>
        <w:spacing w:beforeAutospacing="1" w:after="0" w:afterAutospacing="1"/>
        <w:rPr>
          <w:sz w:val="24"/>
          <w:szCs w:val="24"/>
        </w:rPr>
      </w:pPr>
      <w:r>
        <w:rPr>
          <w:rStyle w:val="Strong"/>
          <w:sz w:val="24"/>
          <w:szCs w:val="24"/>
        </w:rPr>
        <w:t>Pandas</w:t>
      </w:r>
      <w:r>
        <w:rPr>
          <w:sz w:val="24"/>
          <w:szCs w:val="24"/>
        </w:rPr>
        <w:t xml:space="preserve"> – Sensor data processing </w:t>
      </w:r>
    </w:p>
    <w:p w14:paraId="2D71EB12" w14:textId="77777777" w:rsidR="005542A9" w:rsidRDefault="00000000">
      <w:pPr>
        <w:numPr>
          <w:ilvl w:val="0"/>
          <w:numId w:val="25"/>
        </w:numPr>
        <w:spacing w:beforeAutospacing="1" w:after="0" w:afterAutospacing="1"/>
        <w:rPr>
          <w:sz w:val="24"/>
          <w:szCs w:val="24"/>
        </w:rPr>
      </w:pPr>
      <w:r>
        <w:rPr>
          <w:rStyle w:val="Strong"/>
          <w:sz w:val="24"/>
          <w:szCs w:val="24"/>
        </w:rPr>
        <w:t>Matplotlib</w:t>
      </w:r>
      <w:r>
        <w:rPr>
          <w:sz w:val="24"/>
          <w:szCs w:val="24"/>
        </w:rPr>
        <w:t xml:space="preserve"> – Graph visualization </w:t>
      </w:r>
    </w:p>
    <w:p w14:paraId="0653D49B" w14:textId="77777777" w:rsidR="005542A9" w:rsidRDefault="00000000">
      <w:pPr>
        <w:numPr>
          <w:ilvl w:val="0"/>
          <w:numId w:val="25"/>
        </w:numPr>
        <w:spacing w:beforeAutospacing="1" w:after="0" w:afterAutospacing="1"/>
        <w:rPr>
          <w:sz w:val="24"/>
          <w:szCs w:val="24"/>
        </w:rPr>
      </w:pPr>
      <w:r>
        <w:rPr>
          <w:rStyle w:val="Strong"/>
          <w:sz w:val="24"/>
          <w:szCs w:val="24"/>
        </w:rPr>
        <w:t>Tkinter</w:t>
      </w:r>
      <w:r>
        <w:rPr>
          <w:sz w:val="24"/>
          <w:szCs w:val="24"/>
        </w:rPr>
        <w:t xml:space="preserve"> – Monitoring dashboard </w:t>
      </w:r>
    </w:p>
    <w:p w14:paraId="590FE139" w14:textId="77777777" w:rsidR="005542A9" w:rsidRDefault="00000000">
      <w:pPr>
        <w:numPr>
          <w:ilvl w:val="0"/>
          <w:numId w:val="25"/>
        </w:numPr>
        <w:spacing w:beforeAutospacing="1" w:after="0" w:afterAutospacing="1"/>
        <w:rPr>
          <w:sz w:val="24"/>
          <w:szCs w:val="24"/>
        </w:rPr>
      </w:pPr>
      <w:r>
        <w:rPr>
          <w:rStyle w:val="Strong"/>
          <w:sz w:val="24"/>
          <w:szCs w:val="24"/>
        </w:rPr>
        <w:t>SQLite</w:t>
      </w:r>
      <w:r>
        <w:rPr>
          <w:sz w:val="24"/>
          <w:szCs w:val="24"/>
        </w:rPr>
        <w:t xml:space="preserve"> – Data storage </w:t>
      </w:r>
    </w:p>
    <w:p w14:paraId="51403A46"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10.2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086"/>
        <w:gridCol w:w="2761"/>
      </w:tblGrid>
      <w:tr w:rsidR="005542A9" w14:paraId="6604A5C3" w14:textId="77777777">
        <w:trPr>
          <w:tblHeader/>
          <w:tblCellSpacing w:w="15" w:type="dxa"/>
        </w:trPr>
        <w:tc>
          <w:tcPr>
            <w:tcW w:w="0" w:type="auto"/>
            <w:vAlign w:val="center"/>
          </w:tcPr>
          <w:p w14:paraId="28085EDB" w14:textId="77777777" w:rsidR="005542A9" w:rsidRDefault="00000000">
            <w:pPr>
              <w:jc w:val="center"/>
              <w:rPr>
                <w:b/>
                <w:bCs/>
                <w:sz w:val="24"/>
                <w:szCs w:val="24"/>
              </w:rPr>
            </w:pPr>
            <w:r>
              <w:rPr>
                <w:b/>
                <w:bCs/>
                <w:sz w:val="24"/>
                <w:szCs w:val="24"/>
                <w:lang w:val="en-US" w:eastAsia="zh-CN" w:bidi="ar"/>
              </w:rPr>
              <w:t>Test ID</w:t>
            </w:r>
          </w:p>
        </w:tc>
        <w:tc>
          <w:tcPr>
            <w:tcW w:w="0" w:type="auto"/>
            <w:vAlign w:val="center"/>
          </w:tcPr>
          <w:p w14:paraId="642BBFB6" w14:textId="77777777" w:rsidR="005542A9" w:rsidRDefault="00000000">
            <w:pPr>
              <w:jc w:val="center"/>
              <w:rPr>
                <w:b/>
                <w:bCs/>
                <w:sz w:val="24"/>
                <w:szCs w:val="24"/>
              </w:rPr>
            </w:pPr>
            <w:r>
              <w:rPr>
                <w:b/>
                <w:bCs/>
                <w:sz w:val="24"/>
                <w:szCs w:val="24"/>
                <w:lang w:val="en-US" w:eastAsia="zh-CN" w:bidi="ar"/>
              </w:rPr>
              <w:t>Test Condition</w:t>
            </w:r>
          </w:p>
        </w:tc>
        <w:tc>
          <w:tcPr>
            <w:tcW w:w="0" w:type="auto"/>
            <w:vAlign w:val="center"/>
          </w:tcPr>
          <w:p w14:paraId="7D66A63E" w14:textId="77777777" w:rsidR="005542A9" w:rsidRDefault="00000000">
            <w:pPr>
              <w:jc w:val="center"/>
              <w:rPr>
                <w:b/>
                <w:bCs/>
                <w:sz w:val="24"/>
                <w:szCs w:val="24"/>
              </w:rPr>
            </w:pPr>
            <w:r>
              <w:rPr>
                <w:b/>
                <w:bCs/>
                <w:sz w:val="24"/>
                <w:szCs w:val="24"/>
                <w:lang w:val="en-US" w:eastAsia="zh-CN" w:bidi="ar"/>
              </w:rPr>
              <w:t>Expected Result</w:t>
            </w:r>
          </w:p>
        </w:tc>
      </w:tr>
      <w:tr w:rsidR="005542A9" w14:paraId="2C6686F5" w14:textId="77777777">
        <w:trPr>
          <w:tblCellSpacing w:w="15" w:type="dxa"/>
        </w:trPr>
        <w:tc>
          <w:tcPr>
            <w:tcW w:w="0" w:type="auto"/>
            <w:vAlign w:val="center"/>
          </w:tcPr>
          <w:p w14:paraId="5B5812D0" w14:textId="77777777" w:rsidR="005542A9" w:rsidRDefault="00000000">
            <w:pPr>
              <w:rPr>
                <w:sz w:val="24"/>
                <w:szCs w:val="24"/>
              </w:rPr>
            </w:pPr>
            <w:r>
              <w:rPr>
                <w:sz w:val="24"/>
                <w:szCs w:val="24"/>
                <w:lang w:val="en-US" w:eastAsia="zh-CN" w:bidi="ar"/>
              </w:rPr>
              <w:t>WN-01</w:t>
            </w:r>
          </w:p>
        </w:tc>
        <w:tc>
          <w:tcPr>
            <w:tcW w:w="0" w:type="auto"/>
            <w:vAlign w:val="center"/>
          </w:tcPr>
          <w:p w14:paraId="5CD6A1C2" w14:textId="77777777" w:rsidR="005542A9" w:rsidRDefault="00000000">
            <w:pPr>
              <w:rPr>
                <w:sz w:val="24"/>
                <w:szCs w:val="24"/>
              </w:rPr>
            </w:pPr>
            <w:r>
              <w:rPr>
                <w:sz w:val="24"/>
                <w:szCs w:val="24"/>
                <w:lang w:val="en-US" w:eastAsia="zh-CN" w:bidi="ar"/>
              </w:rPr>
              <w:t>Load network</w:t>
            </w:r>
          </w:p>
        </w:tc>
        <w:tc>
          <w:tcPr>
            <w:tcW w:w="0" w:type="auto"/>
            <w:vAlign w:val="center"/>
          </w:tcPr>
          <w:p w14:paraId="31087468" w14:textId="77777777" w:rsidR="005542A9" w:rsidRDefault="00000000">
            <w:pPr>
              <w:rPr>
                <w:sz w:val="24"/>
                <w:szCs w:val="24"/>
              </w:rPr>
            </w:pPr>
            <w:r>
              <w:rPr>
                <w:sz w:val="24"/>
                <w:szCs w:val="24"/>
                <w:lang w:val="en-US" w:eastAsia="zh-CN" w:bidi="ar"/>
              </w:rPr>
              <w:t>Network graph displayed</w:t>
            </w:r>
          </w:p>
        </w:tc>
      </w:tr>
      <w:tr w:rsidR="005542A9" w14:paraId="70A99F25" w14:textId="77777777">
        <w:trPr>
          <w:tblCellSpacing w:w="15" w:type="dxa"/>
        </w:trPr>
        <w:tc>
          <w:tcPr>
            <w:tcW w:w="0" w:type="auto"/>
            <w:vAlign w:val="center"/>
          </w:tcPr>
          <w:p w14:paraId="74544249" w14:textId="77777777" w:rsidR="005542A9" w:rsidRDefault="00000000">
            <w:pPr>
              <w:rPr>
                <w:sz w:val="24"/>
                <w:szCs w:val="24"/>
              </w:rPr>
            </w:pPr>
            <w:r>
              <w:rPr>
                <w:sz w:val="24"/>
                <w:szCs w:val="24"/>
                <w:lang w:val="en-US" w:eastAsia="zh-CN" w:bidi="ar"/>
              </w:rPr>
              <w:t>WN-02</w:t>
            </w:r>
          </w:p>
        </w:tc>
        <w:tc>
          <w:tcPr>
            <w:tcW w:w="0" w:type="auto"/>
            <w:vAlign w:val="center"/>
          </w:tcPr>
          <w:p w14:paraId="5F7FF031" w14:textId="77777777" w:rsidR="005542A9" w:rsidRDefault="00000000">
            <w:pPr>
              <w:rPr>
                <w:sz w:val="24"/>
                <w:szCs w:val="24"/>
              </w:rPr>
            </w:pPr>
            <w:r>
              <w:rPr>
                <w:sz w:val="24"/>
                <w:szCs w:val="24"/>
                <w:lang w:val="en-US" w:eastAsia="zh-CN" w:bidi="ar"/>
              </w:rPr>
              <w:t>Add node</w:t>
            </w:r>
          </w:p>
        </w:tc>
        <w:tc>
          <w:tcPr>
            <w:tcW w:w="0" w:type="auto"/>
            <w:vAlign w:val="center"/>
          </w:tcPr>
          <w:p w14:paraId="4A2E6370" w14:textId="77777777" w:rsidR="005542A9" w:rsidRDefault="00000000">
            <w:pPr>
              <w:rPr>
                <w:sz w:val="24"/>
                <w:szCs w:val="24"/>
              </w:rPr>
            </w:pPr>
            <w:r>
              <w:rPr>
                <w:sz w:val="24"/>
                <w:szCs w:val="24"/>
                <w:lang w:val="en-US" w:eastAsia="zh-CN" w:bidi="ar"/>
              </w:rPr>
              <w:t>Node appears in graph</w:t>
            </w:r>
          </w:p>
        </w:tc>
      </w:tr>
      <w:tr w:rsidR="005542A9" w14:paraId="5355797A" w14:textId="77777777">
        <w:trPr>
          <w:tblCellSpacing w:w="15" w:type="dxa"/>
        </w:trPr>
        <w:tc>
          <w:tcPr>
            <w:tcW w:w="0" w:type="auto"/>
            <w:vAlign w:val="center"/>
          </w:tcPr>
          <w:p w14:paraId="364B3804" w14:textId="77777777" w:rsidR="005542A9" w:rsidRDefault="00000000">
            <w:pPr>
              <w:rPr>
                <w:sz w:val="24"/>
                <w:szCs w:val="24"/>
              </w:rPr>
            </w:pPr>
            <w:r>
              <w:rPr>
                <w:sz w:val="24"/>
                <w:szCs w:val="24"/>
                <w:lang w:val="en-US" w:eastAsia="zh-CN" w:bidi="ar"/>
              </w:rPr>
              <w:t>WN-03</w:t>
            </w:r>
          </w:p>
        </w:tc>
        <w:tc>
          <w:tcPr>
            <w:tcW w:w="0" w:type="auto"/>
            <w:vAlign w:val="center"/>
          </w:tcPr>
          <w:p w14:paraId="7EB0C8BE" w14:textId="77777777" w:rsidR="005542A9" w:rsidRDefault="00000000">
            <w:pPr>
              <w:rPr>
                <w:sz w:val="24"/>
                <w:szCs w:val="24"/>
              </w:rPr>
            </w:pPr>
            <w:r>
              <w:rPr>
                <w:sz w:val="24"/>
                <w:szCs w:val="24"/>
                <w:lang w:val="en-US" w:eastAsia="zh-CN" w:bidi="ar"/>
              </w:rPr>
              <w:t>Add pipe</w:t>
            </w:r>
          </w:p>
        </w:tc>
        <w:tc>
          <w:tcPr>
            <w:tcW w:w="0" w:type="auto"/>
            <w:vAlign w:val="center"/>
          </w:tcPr>
          <w:p w14:paraId="5F121250" w14:textId="77777777" w:rsidR="005542A9" w:rsidRDefault="00000000">
            <w:pPr>
              <w:rPr>
                <w:sz w:val="24"/>
                <w:szCs w:val="24"/>
              </w:rPr>
            </w:pPr>
            <w:r>
              <w:rPr>
                <w:sz w:val="24"/>
                <w:szCs w:val="24"/>
                <w:lang w:val="en-US" w:eastAsia="zh-CN" w:bidi="ar"/>
              </w:rPr>
              <w:t>Connection appears</w:t>
            </w:r>
          </w:p>
        </w:tc>
      </w:tr>
      <w:tr w:rsidR="005542A9" w14:paraId="39794D52" w14:textId="77777777">
        <w:trPr>
          <w:tblCellSpacing w:w="15" w:type="dxa"/>
        </w:trPr>
        <w:tc>
          <w:tcPr>
            <w:tcW w:w="0" w:type="auto"/>
            <w:vAlign w:val="center"/>
          </w:tcPr>
          <w:p w14:paraId="1122252D" w14:textId="77777777" w:rsidR="005542A9" w:rsidRDefault="00000000">
            <w:pPr>
              <w:rPr>
                <w:sz w:val="24"/>
                <w:szCs w:val="24"/>
              </w:rPr>
            </w:pPr>
            <w:r>
              <w:rPr>
                <w:sz w:val="24"/>
                <w:szCs w:val="24"/>
                <w:lang w:val="en-US" w:eastAsia="zh-CN" w:bidi="ar"/>
              </w:rPr>
              <w:t>SD-01</w:t>
            </w:r>
          </w:p>
        </w:tc>
        <w:tc>
          <w:tcPr>
            <w:tcW w:w="0" w:type="auto"/>
            <w:vAlign w:val="center"/>
          </w:tcPr>
          <w:p w14:paraId="65F8D961" w14:textId="77777777" w:rsidR="005542A9" w:rsidRDefault="00000000">
            <w:pPr>
              <w:rPr>
                <w:sz w:val="24"/>
                <w:szCs w:val="24"/>
              </w:rPr>
            </w:pPr>
            <w:r>
              <w:rPr>
                <w:sz w:val="24"/>
                <w:szCs w:val="24"/>
                <w:lang w:val="en-US" w:eastAsia="zh-CN" w:bidi="ar"/>
              </w:rPr>
              <w:t>Receive sensor value</w:t>
            </w:r>
          </w:p>
        </w:tc>
        <w:tc>
          <w:tcPr>
            <w:tcW w:w="0" w:type="auto"/>
            <w:vAlign w:val="center"/>
          </w:tcPr>
          <w:p w14:paraId="16B85A9F" w14:textId="77777777" w:rsidR="005542A9" w:rsidRDefault="00000000">
            <w:pPr>
              <w:rPr>
                <w:sz w:val="24"/>
                <w:szCs w:val="24"/>
              </w:rPr>
            </w:pPr>
            <w:r>
              <w:rPr>
                <w:sz w:val="24"/>
                <w:szCs w:val="24"/>
                <w:lang w:val="en-US" w:eastAsia="zh-CN" w:bidi="ar"/>
              </w:rPr>
              <w:t>Data displayed</w:t>
            </w:r>
          </w:p>
        </w:tc>
      </w:tr>
      <w:tr w:rsidR="005542A9" w14:paraId="40D7EB43" w14:textId="77777777">
        <w:trPr>
          <w:tblCellSpacing w:w="15" w:type="dxa"/>
        </w:trPr>
        <w:tc>
          <w:tcPr>
            <w:tcW w:w="0" w:type="auto"/>
            <w:vAlign w:val="center"/>
          </w:tcPr>
          <w:p w14:paraId="7D98082B" w14:textId="77777777" w:rsidR="005542A9" w:rsidRDefault="00000000">
            <w:pPr>
              <w:rPr>
                <w:sz w:val="24"/>
                <w:szCs w:val="24"/>
              </w:rPr>
            </w:pPr>
            <w:r>
              <w:rPr>
                <w:sz w:val="24"/>
                <w:szCs w:val="24"/>
                <w:lang w:val="en-US" w:eastAsia="zh-CN" w:bidi="ar"/>
              </w:rPr>
              <w:t>LD-01</w:t>
            </w:r>
          </w:p>
        </w:tc>
        <w:tc>
          <w:tcPr>
            <w:tcW w:w="0" w:type="auto"/>
            <w:vAlign w:val="center"/>
          </w:tcPr>
          <w:p w14:paraId="4C7E6177" w14:textId="77777777" w:rsidR="005542A9" w:rsidRDefault="00000000">
            <w:pPr>
              <w:rPr>
                <w:sz w:val="24"/>
                <w:szCs w:val="24"/>
              </w:rPr>
            </w:pPr>
            <w:r>
              <w:rPr>
                <w:sz w:val="24"/>
                <w:szCs w:val="24"/>
                <w:lang w:val="en-US" w:eastAsia="zh-CN" w:bidi="ar"/>
              </w:rPr>
              <w:t>Abnormal flow</w:t>
            </w:r>
          </w:p>
        </w:tc>
        <w:tc>
          <w:tcPr>
            <w:tcW w:w="0" w:type="auto"/>
            <w:vAlign w:val="center"/>
          </w:tcPr>
          <w:p w14:paraId="276DF836" w14:textId="77777777" w:rsidR="005542A9" w:rsidRDefault="00000000">
            <w:pPr>
              <w:rPr>
                <w:sz w:val="24"/>
                <w:szCs w:val="24"/>
              </w:rPr>
            </w:pPr>
            <w:r>
              <w:rPr>
                <w:sz w:val="24"/>
                <w:szCs w:val="24"/>
                <w:lang w:val="en-US" w:eastAsia="zh-CN" w:bidi="ar"/>
              </w:rPr>
              <w:t>Leak alert generated</w:t>
            </w:r>
          </w:p>
        </w:tc>
      </w:tr>
      <w:tr w:rsidR="005542A9" w14:paraId="6E6F1096" w14:textId="77777777">
        <w:trPr>
          <w:tblCellSpacing w:w="15" w:type="dxa"/>
        </w:trPr>
        <w:tc>
          <w:tcPr>
            <w:tcW w:w="0" w:type="auto"/>
            <w:vAlign w:val="center"/>
          </w:tcPr>
          <w:p w14:paraId="3669334C" w14:textId="77777777" w:rsidR="005542A9" w:rsidRDefault="00000000">
            <w:pPr>
              <w:rPr>
                <w:sz w:val="24"/>
                <w:szCs w:val="24"/>
              </w:rPr>
            </w:pPr>
            <w:r>
              <w:rPr>
                <w:sz w:val="24"/>
                <w:szCs w:val="24"/>
                <w:lang w:val="en-US" w:eastAsia="zh-CN" w:bidi="ar"/>
              </w:rPr>
              <w:t>FD-01</w:t>
            </w:r>
          </w:p>
        </w:tc>
        <w:tc>
          <w:tcPr>
            <w:tcW w:w="0" w:type="auto"/>
            <w:vAlign w:val="center"/>
          </w:tcPr>
          <w:p w14:paraId="7CE1A8CC" w14:textId="77777777" w:rsidR="005542A9" w:rsidRDefault="00000000">
            <w:pPr>
              <w:rPr>
                <w:sz w:val="24"/>
                <w:szCs w:val="24"/>
              </w:rPr>
            </w:pPr>
            <w:r>
              <w:rPr>
                <w:sz w:val="24"/>
                <w:szCs w:val="24"/>
                <w:lang w:val="en-US" w:eastAsia="zh-CN" w:bidi="ar"/>
              </w:rPr>
              <w:t>Pipe failure</w:t>
            </w:r>
          </w:p>
        </w:tc>
        <w:tc>
          <w:tcPr>
            <w:tcW w:w="0" w:type="auto"/>
            <w:vAlign w:val="center"/>
          </w:tcPr>
          <w:p w14:paraId="7815912B" w14:textId="77777777" w:rsidR="005542A9" w:rsidRDefault="00000000">
            <w:pPr>
              <w:rPr>
                <w:sz w:val="24"/>
                <w:szCs w:val="24"/>
              </w:rPr>
            </w:pPr>
            <w:r>
              <w:rPr>
                <w:sz w:val="24"/>
                <w:szCs w:val="24"/>
                <w:lang w:val="en-US" w:eastAsia="zh-CN" w:bidi="ar"/>
              </w:rPr>
              <w:t>Fault identified</w:t>
            </w:r>
          </w:p>
        </w:tc>
      </w:tr>
      <w:tr w:rsidR="005542A9" w14:paraId="10863FF2" w14:textId="77777777">
        <w:trPr>
          <w:tblCellSpacing w:w="15" w:type="dxa"/>
        </w:trPr>
        <w:tc>
          <w:tcPr>
            <w:tcW w:w="0" w:type="auto"/>
            <w:vAlign w:val="center"/>
          </w:tcPr>
          <w:p w14:paraId="35DC2EF9" w14:textId="77777777" w:rsidR="005542A9" w:rsidRDefault="00000000">
            <w:pPr>
              <w:rPr>
                <w:sz w:val="24"/>
                <w:szCs w:val="24"/>
              </w:rPr>
            </w:pPr>
            <w:r>
              <w:rPr>
                <w:sz w:val="24"/>
                <w:szCs w:val="24"/>
                <w:lang w:val="en-US" w:eastAsia="zh-CN" w:bidi="ar"/>
              </w:rPr>
              <w:t>GD-01</w:t>
            </w:r>
          </w:p>
        </w:tc>
        <w:tc>
          <w:tcPr>
            <w:tcW w:w="0" w:type="auto"/>
            <w:vAlign w:val="center"/>
          </w:tcPr>
          <w:p w14:paraId="5B02D043" w14:textId="77777777" w:rsidR="005542A9" w:rsidRDefault="00000000">
            <w:pPr>
              <w:rPr>
                <w:sz w:val="24"/>
                <w:szCs w:val="24"/>
              </w:rPr>
            </w:pPr>
            <w:r>
              <w:rPr>
                <w:sz w:val="24"/>
                <w:szCs w:val="24"/>
                <w:lang w:val="en-US" w:eastAsia="zh-CN" w:bidi="ar"/>
              </w:rPr>
              <w:t>Analyze graph</w:t>
            </w:r>
          </w:p>
        </w:tc>
        <w:tc>
          <w:tcPr>
            <w:tcW w:w="0" w:type="auto"/>
            <w:vAlign w:val="center"/>
          </w:tcPr>
          <w:p w14:paraId="15FC70F6" w14:textId="77777777" w:rsidR="005542A9" w:rsidRDefault="00000000">
            <w:pPr>
              <w:rPr>
                <w:sz w:val="24"/>
                <w:szCs w:val="24"/>
              </w:rPr>
            </w:pPr>
            <w:r>
              <w:rPr>
                <w:sz w:val="24"/>
                <w:szCs w:val="24"/>
                <w:lang w:val="en-US" w:eastAsia="zh-CN" w:bidi="ar"/>
              </w:rPr>
              <w:t>Critical nodes identified</w:t>
            </w:r>
          </w:p>
        </w:tc>
      </w:tr>
      <w:tr w:rsidR="005542A9" w14:paraId="197C0E9E" w14:textId="77777777">
        <w:trPr>
          <w:tblCellSpacing w:w="15" w:type="dxa"/>
        </w:trPr>
        <w:tc>
          <w:tcPr>
            <w:tcW w:w="0" w:type="auto"/>
            <w:vAlign w:val="center"/>
          </w:tcPr>
          <w:p w14:paraId="094FF1B2" w14:textId="77777777" w:rsidR="005542A9" w:rsidRDefault="00000000">
            <w:pPr>
              <w:rPr>
                <w:sz w:val="24"/>
                <w:szCs w:val="24"/>
              </w:rPr>
            </w:pPr>
            <w:r>
              <w:rPr>
                <w:sz w:val="24"/>
                <w:szCs w:val="24"/>
                <w:lang w:val="en-US" w:eastAsia="zh-CN" w:bidi="ar"/>
              </w:rPr>
              <w:t>DB-01</w:t>
            </w:r>
          </w:p>
        </w:tc>
        <w:tc>
          <w:tcPr>
            <w:tcW w:w="0" w:type="auto"/>
            <w:vAlign w:val="center"/>
          </w:tcPr>
          <w:p w14:paraId="5AF7F7C7" w14:textId="77777777" w:rsidR="005542A9" w:rsidRDefault="00000000">
            <w:pPr>
              <w:rPr>
                <w:sz w:val="24"/>
                <w:szCs w:val="24"/>
              </w:rPr>
            </w:pPr>
            <w:r>
              <w:rPr>
                <w:sz w:val="24"/>
                <w:szCs w:val="24"/>
                <w:lang w:val="en-US" w:eastAsia="zh-CN" w:bidi="ar"/>
              </w:rPr>
              <w:t>Open dashboard</w:t>
            </w:r>
          </w:p>
        </w:tc>
        <w:tc>
          <w:tcPr>
            <w:tcW w:w="0" w:type="auto"/>
            <w:vAlign w:val="center"/>
          </w:tcPr>
          <w:p w14:paraId="75E97D62" w14:textId="77777777" w:rsidR="005542A9" w:rsidRDefault="00000000">
            <w:pPr>
              <w:rPr>
                <w:sz w:val="24"/>
                <w:szCs w:val="24"/>
              </w:rPr>
            </w:pPr>
            <w:r>
              <w:rPr>
                <w:sz w:val="24"/>
                <w:szCs w:val="24"/>
                <w:lang w:val="en-US" w:eastAsia="zh-CN" w:bidi="ar"/>
              </w:rPr>
              <w:t>KPIs and graph displayed</w:t>
            </w:r>
          </w:p>
        </w:tc>
      </w:tr>
      <w:tr w:rsidR="005542A9" w14:paraId="2B3956E6" w14:textId="77777777">
        <w:trPr>
          <w:tblCellSpacing w:w="15" w:type="dxa"/>
        </w:trPr>
        <w:tc>
          <w:tcPr>
            <w:tcW w:w="0" w:type="auto"/>
            <w:vAlign w:val="center"/>
          </w:tcPr>
          <w:p w14:paraId="47497A2C" w14:textId="77777777" w:rsidR="005542A9" w:rsidRDefault="00000000">
            <w:pPr>
              <w:rPr>
                <w:sz w:val="24"/>
                <w:szCs w:val="24"/>
              </w:rPr>
            </w:pPr>
            <w:r>
              <w:rPr>
                <w:sz w:val="24"/>
                <w:szCs w:val="24"/>
                <w:lang w:val="en-US" w:eastAsia="zh-CN" w:bidi="ar"/>
              </w:rPr>
              <w:t>OP-01</w:t>
            </w:r>
          </w:p>
        </w:tc>
        <w:tc>
          <w:tcPr>
            <w:tcW w:w="0" w:type="auto"/>
            <w:vAlign w:val="center"/>
          </w:tcPr>
          <w:p w14:paraId="68E0BB5B" w14:textId="77777777" w:rsidR="005542A9" w:rsidRDefault="00000000">
            <w:pPr>
              <w:rPr>
                <w:sz w:val="24"/>
                <w:szCs w:val="24"/>
              </w:rPr>
            </w:pPr>
            <w:r>
              <w:rPr>
                <w:sz w:val="24"/>
                <w:szCs w:val="24"/>
                <w:lang w:val="en-US" w:eastAsia="zh-CN" w:bidi="ar"/>
              </w:rPr>
              <w:t>Run optimization</w:t>
            </w:r>
          </w:p>
        </w:tc>
        <w:tc>
          <w:tcPr>
            <w:tcW w:w="0" w:type="auto"/>
            <w:vAlign w:val="center"/>
          </w:tcPr>
          <w:p w14:paraId="108075F1" w14:textId="77777777" w:rsidR="005542A9" w:rsidRDefault="00000000">
            <w:pPr>
              <w:rPr>
                <w:sz w:val="24"/>
                <w:szCs w:val="24"/>
              </w:rPr>
            </w:pPr>
            <w:r>
              <w:rPr>
                <w:sz w:val="24"/>
                <w:szCs w:val="24"/>
                <w:lang w:val="en-US" w:eastAsia="zh-CN" w:bidi="ar"/>
              </w:rPr>
              <w:t>Recommendation generated</w:t>
            </w:r>
          </w:p>
        </w:tc>
      </w:tr>
    </w:tbl>
    <w:p w14:paraId="51C77FCF" w14:textId="77777777" w:rsidR="005542A9" w:rsidRDefault="005542A9">
      <w:pPr>
        <w:pStyle w:val="Heading3"/>
        <w:keepNext w:val="0"/>
        <w:keepLines w:val="0"/>
        <w:rPr>
          <w:rFonts w:ascii="Times New Roman" w:hAnsi="Times New Roman" w:cs="Times New Roman"/>
          <w:sz w:val="28"/>
          <w:szCs w:val="28"/>
        </w:rPr>
      </w:pPr>
    </w:p>
    <w:p w14:paraId="6D7F0243"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10.3 Result Interpretation</w:t>
      </w:r>
    </w:p>
    <w:p w14:paraId="3C86AAEB" w14:textId="77777777" w:rsidR="005542A9" w:rsidRDefault="00000000">
      <w:pPr>
        <w:pStyle w:val="NormalWeb"/>
      </w:pPr>
      <w:r>
        <w:t>The system should successfully convert water-network data into a graph representation, process sensor measurements, identify abnormal conditions and display the network status through a centralized dashboard.</w:t>
      </w:r>
    </w:p>
    <w:p w14:paraId="1557C67A" w14:textId="77777777" w:rsidR="005542A9" w:rsidRDefault="005542A9">
      <w:pPr>
        <w:spacing w:line="269" w:lineRule="auto"/>
        <w:ind w:firstLine="317"/>
        <w:jc w:val="both"/>
        <w:rPr>
          <w:sz w:val="28"/>
          <w:szCs w:val="28"/>
        </w:rPr>
      </w:pPr>
    </w:p>
    <w:p w14:paraId="6365E646" w14:textId="77777777" w:rsidR="005542A9" w:rsidRDefault="005542A9">
      <w:pPr>
        <w:pStyle w:val="Heading1"/>
        <w:keepNext w:val="0"/>
        <w:keepLines w:val="0"/>
      </w:pPr>
    </w:p>
    <w:p w14:paraId="573FEEDC" w14:textId="77777777" w:rsidR="005542A9" w:rsidRDefault="005542A9">
      <w:pPr>
        <w:pStyle w:val="Heading1"/>
        <w:keepNext w:val="0"/>
        <w:keepLines w:val="0"/>
      </w:pPr>
    </w:p>
    <w:p w14:paraId="4ABB492F" w14:textId="77777777" w:rsidR="005542A9" w:rsidRDefault="005542A9">
      <w:pPr>
        <w:pStyle w:val="Heading1"/>
        <w:keepNext w:val="0"/>
        <w:keepLines w:val="0"/>
      </w:pPr>
    </w:p>
    <w:p w14:paraId="0DF3730F" w14:textId="77777777" w:rsidR="005542A9" w:rsidRDefault="005542A9">
      <w:pPr>
        <w:pStyle w:val="Heading1"/>
        <w:keepNext w:val="0"/>
        <w:keepLines w:val="0"/>
      </w:pPr>
    </w:p>
    <w:p w14:paraId="4F91B7E7" w14:textId="77777777" w:rsidR="005542A9" w:rsidRDefault="005542A9">
      <w:pPr>
        <w:pStyle w:val="Heading1"/>
        <w:keepNext w:val="0"/>
        <w:keepLines w:val="0"/>
      </w:pPr>
    </w:p>
    <w:p w14:paraId="2448EE43" w14:textId="77777777" w:rsidR="005542A9" w:rsidRDefault="00000000">
      <w:pPr>
        <w:pStyle w:val="Heading1"/>
        <w:keepNext w:val="0"/>
        <w:keepLines w:val="0"/>
        <w:ind w:firstLineChars="300" w:firstLine="979"/>
        <w:jc w:val="center"/>
        <w:rPr>
          <w:rFonts w:ascii="Times New Roman" w:hAnsi="Times New Roman" w:cs="Times New Roman"/>
          <w:sz w:val="32"/>
          <w:szCs w:val="32"/>
        </w:rPr>
      </w:pPr>
      <w:r>
        <w:rPr>
          <w:rFonts w:ascii="Times New Roman" w:hAnsi="Times New Roman" w:cs="Times New Roman"/>
          <w:sz w:val="32"/>
          <w:szCs w:val="32"/>
        </w:rPr>
        <w:t>CHAPTER 11 – ADVANTAGES, LIMITATIONS AND FUTURE SCOPE</w:t>
      </w:r>
    </w:p>
    <w:p w14:paraId="1CE955E9"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11.1 Advantages</w:t>
      </w:r>
    </w:p>
    <w:p w14:paraId="3E918FC1" w14:textId="77777777" w:rsidR="005542A9" w:rsidRDefault="00000000">
      <w:pPr>
        <w:numPr>
          <w:ilvl w:val="0"/>
          <w:numId w:val="26"/>
        </w:numPr>
        <w:spacing w:beforeAutospacing="1" w:after="0" w:afterAutospacing="1"/>
        <w:rPr>
          <w:sz w:val="24"/>
          <w:szCs w:val="24"/>
        </w:rPr>
      </w:pPr>
      <w:r>
        <w:rPr>
          <w:sz w:val="24"/>
          <w:szCs w:val="24"/>
        </w:rPr>
        <w:t xml:space="preserve">Centralized water-network monitoring. </w:t>
      </w:r>
    </w:p>
    <w:p w14:paraId="7144BD38" w14:textId="77777777" w:rsidR="005542A9" w:rsidRDefault="00000000">
      <w:pPr>
        <w:numPr>
          <w:ilvl w:val="0"/>
          <w:numId w:val="26"/>
        </w:numPr>
        <w:spacing w:beforeAutospacing="1" w:after="0" w:afterAutospacing="1"/>
        <w:rPr>
          <w:sz w:val="24"/>
          <w:szCs w:val="24"/>
        </w:rPr>
      </w:pPr>
      <w:r>
        <w:rPr>
          <w:sz w:val="24"/>
          <w:szCs w:val="24"/>
        </w:rPr>
        <w:t xml:space="preserve">Faster leak identification. </w:t>
      </w:r>
    </w:p>
    <w:p w14:paraId="751C12F0" w14:textId="77777777" w:rsidR="005542A9" w:rsidRDefault="00000000">
      <w:pPr>
        <w:numPr>
          <w:ilvl w:val="0"/>
          <w:numId w:val="26"/>
        </w:numPr>
        <w:spacing w:beforeAutospacing="1" w:after="0" w:afterAutospacing="1"/>
        <w:rPr>
          <w:sz w:val="24"/>
          <w:szCs w:val="24"/>
        </w:rPr>
      </w:pPr>
      <w:r>
        <w:rPr>
          <w:sz w:val="24"/>
          <w:szCs w:val="24"/>
        </w:rPr>
        <w:t xml:space="preserve">Graph-based visualization. </w:t>
      </w:r>
    </w:p>
    <w:p w14:paraId="510F7C4B" w14:textId="77777777" w:rsidR="005542A9" w:rsidRDefault="00000000">
      <w:pPr>
        <w:numPr>
          <w:ilvl w:val="0"/>
          <w:numId w:val="26"/>
        </w:numPr>
        <w:spacing w:beforeAutospacing="1" w:after="0" w:afterAutospacing="1"/>
        <w:rPr>
          <w:sz w:val="24"/>
          <w:szCs w:val="24"/>
        </w:rPr>
      </w:pPr>
      <w:r>
        <w:rPr>
          <w:sz w:val="24"/>
          <w:szCs w:val="24"/>
        </w:rPr>
        <w:t xml:space="preserve">Better understanding of network connectivity. </w:t>
      </w:r>
    </w:p>
    <w:p w14:paraId="5A2033DE" w14:textId="77777777" w:rsidR="005542A9" w:rsidRDefault="00000000">
      <w:pPr>
        <w:numPr>
          <w:ilvl w:val="0"/>
          <w:numId w:val="26"/>
        </w:numPr>
        <w:spacing w:beforeAutospacing="1" w:after="0" w:afterAutospacing="1"/>
        <w:rPr>
          <w:sz w:val="24"/>
          <w:szCs w:val="24"/>
        </w:rPr>
      </w:pPr>
      <w:r>
        <w:rPr>
          <w:sz w:val="24"/>
          <w:szCs w:val="24"/>
        </w:rPr>
        <w:t xml:space="preserve">Reduced water wastage. </w:t>
      </w:r>
    </w:p>
    <w:p w14:paraId="2072B7B3" w14:textId="77777777" w:rsidR="005542A9" w:rsidRDefault="00000000">
      <w:pPr>
        <w:numPr>
          <w:ilvl w:val="0"/>
          <w:numId w:val="26"/>
        </w:numPr>
        <w:spacing w:beforeAutospacing="1" w:after="0" w:afterAutospacing="1"/>
        <w:rPr>
          <w:sz w:val="24"/>
          <w:szCs w:val="24"/>
        </w:rPr>
      </w:pPr>
      <w:r>
        <w:rPr>
          <w:sz w:val="24"/>
          <w:szCs w:val="24"/>
        </w:rPr>
        <w:t xml:space="preserve">Supports preventive maintenance. </w:t>
      </w:r>
    </w:p>
    <w:p w14:paraId="6BFDFEA7" w14:textId="77777777" w:rsidR="005542A9" w:rsidRDefault="00000000">
      <w:pPr>
        <w:numPr>
          <w:ilvl w:val="0"/>
          <w:numId w:val="26"/>
        </w:numPr>
        <w:spacing w:beforeAutospacing="1" w:after="0" w:afterAutospacing="1"/>
        <w:rPr>
          <w:sz w:val="24"/>
          <w:szCs w:val="24"/>
        </w:rPr>
      </w:pPr>
      <w:r>
        <w:rPr>
          <w:sz w:val="24"/>
          <w:szCs w:val="24"/>
        </w:rPr>
        <w:t xml:space="preserve">Easy-to-understand dashboard. </w:t>
      </w:r>
    </w:p>
    <w:p w14:paraId="0A1F4874" w14:textId="77777777" w:rsidR="005542A9" w:rsidRDefault="00000000">
      <w:pPr>
        <w:numPr>
          <w:ilvl w:val="0"/>
          <w:numId w:val="26"/>
        </w:numPr>
        <w:spacing w:beforeAutospacing="1" w:after="0" w:afterAutospacing="1"/>
        <w:rPr>
          <w:sz w:val="24"/>
          <w:szCs w:val="24"/>
        </w:rPr>
      </w:pPr>
      <w:r>
        <w:rPr>
          <w:sz w:val="24"/>
          <w:szCs w:val="24"/>
        </w:rPr>
        <w:t xml:space="preserve">Can be expanded with IoT sensors. </w:t>
      </w:r>
    </w:p>
    <w:p w14:paraId="6D2B4050"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11.2 Limitations</w:t>
      </w:r>
    </w:p>
    <w:p w14:paraId="2F4F236A" w14:textId="77777777" w:rsidR="005542A9" w:rsidRDefault="00000000">
      <w:pPr>
        <w:numPr>
          <w:ilvl w:val="0"/>
          <w:numId w:val="27"/>
        </w:numPr>
        <w:spacing w:beforeAutospacing="1" w:after="0" w:afterAutospacing="1"/>
        <w:rPr>
          <w:sz w:val="24"/>
          <w:szCs w:val="24"/>
        </w:rPr>
      </w:pPr>
      <w:r>
        <w:rPr>
          <w:sz w:val="24"/>
          <w:szCs w:val="24"/>
        </w:rPr>
        <w:t xml:space="preserve">Prototype may initially use simulated sensor data. </w:t>
      </w:r>
    </w:p>
    <w:p w14:paraId="0A0E77FF" w14:textId="77777777" w:rsidR="005542A9" w:rsidRDefault="00000000">
      <w:pPr>
        <w:numPr>
          <w:ilvl w:val="0"/>
          <w:numId w:val="27"/>
        </w:numPr>
        <w:spacing w:beforeAutospacing="1" w:after="0" w:afterAutospacing="1"/>
        <w:rPr>
          <w:sz w:val="24"/>
          <w:szCs w:val="24"/>
        </w:rPr>
      </w:pPr>
      <w:r>
        <w:rPr>
          <w:sz w:val="24"/>
          <w:szCs w:val="24"/>
        </w:rPr>
        <w:t xml:space="preserve">Real sensor integration requires hardware. </w:t>
      </w:r>
    </w:p>
    <w:p w14:paraId="681E26FC" w14:textId="77777777" w:rsidR="005542A9" w:rsidRDefault="00000000">
      <w:pPr>
        <w:numPr>
          <w:ilvl w:val="0"/>
          <w:numId w:val="27"/>
        </w:numPr>
        <w:spacing w:beforeAutospacing="1" w:after="0" w:afterAutospacing="1"/>
        <w:rPr>
          <w:sz w:val="24"/>
          <w:szCs w:val="24"/>
        </w:rPr>
      </w:pPr>
      <w:r>
        <w:rPr>
          <w:sz w:val="24"/>
          <w:szCs w:val="24"/>
        </w:rPr>
        <w:t xml:space="preserve">Detection accuracy depends on sensor quality. </w:t>
      </w:r>
    </w:p>
    <w:p w14:paraId="67CA77F9" w14:textId="77777777" w:rsidR="005542A9" w:rsidRDefault="00000000">
      <w:pPr>
        <w:numPr>
          <w:ilvl w:val="0"/>
          <w:numId w:val="27"/>
        </w:numPr>
        <w:spacing w:beforeAutospacing="1" w:after="0" w:afterAutospacing="1"/>
        <w:rPr>
          <w:sz w:val="24"/>
          <w:szCs w:val="24"/>
        </w:rPr>
      </w:pPr>
      <w:r>
        <w:rPr>
          <w:sz w:val="24"/>
          <w:szCs w:val="24"/>
        </w:rPr>
        <w:t xml:space="preserve">Network conditions can change dynamically. </w:t>
      </w:r>
    </w:p>
    <w:p w14:paraId="5D6970E9" w14:textId="77777777" w:rsidR="005542A9" w:rsidRDefault="00000000">
      <w:pPr>
        <w:numPr>
          <w:ilvl w:val="0"/>
          <w:numId w:val="27"/>
        </w:numPr>
        <w:spacing w:beforeAutospacing="1" w:after="0" w:afterAutospacing="1"/>
        <w:rPr>
          <w:sz w:val="24"/>
          <w:szCs w:val="24"/>
        </w:rPr>
      </w:pPr>
      <w:r>
        <w:rPr>
          <w:sz w:val="24"/>
          <w:szCs w:val="24"/>
        </w:rPr>
        <w:t xml:space="preserve">Large networks require efficient graph processing. </w:t>
      </w:r>
    </w:p>
    <w:p w14:paraId="311D723D" w14:textId="77777777" w:rsidR="005542A9" w:rsidRDefault="00000000">
      <w:pPr>
        <w:pStyle w:val="Heading3"/>
        <w:keepNext w:val="0"/>
        <w:keepLines w:val="0"/>
        <w:rPr>
          <w:rFonts w:ascii="Times New Roman" w:hAnsi="Times New Roman" w:cs="Times New Roman"/>
          <w:sz w:val="28"/>
          <w:szCs w:val="28"/>
        </w:rPr>
      </w:pPr>
      <w:r>
        <w:rPr>
          <w:rFonts w:ascii="Times New Roman" w:hAnsi="Times New Roman" w:cs="Times New Roman"/>
          <w:sz w:val="28"/>
          <w:szCs w:val="28"/>
        </w:rPr>
        <w:t>11.3 Future Scope</w:t>
      </w:r>
    </w:p>
    <w:p w14:paraId="51B44E99" w14:textId="77777777" w:rsidR="005542A9" w:rsidRDefault="00000000">
      <w:pPr>
        <w:numPr>
          <w:ilvl w:val="0"/>
          <w:numId w:val="28"/>
        </w:numPr>
        <w:spacing w:beforeAutospacing="1" w:after="0" w:afterAutospacing="1"/>
        <w:rPr>
          <w:sz w:val="24"/>
          <w:szCs w:val="24"/>
        </w:rPr>
      </w:pPr>
      <w:r>
        <w:rPr>
          <w:sz w:val="24"/>
          <w:szCs w:val="24"/>
        </w:rPr>
        <w:t xml:space="preserve">IoT-based real-time sensor integration. </w:t>
      </w:r>
    </w:p>
    <w:p w14:paraId="0D382584" w14:textId="77777777" w:rsidR="005542A9" w:rsidRDefault="00000000">
      <w:pPr>
        <w:numPr>
          <w:ilvl w:val="0"/>
          <w:numId w:val="28"/>
        </w:numPr>
        <w:spacing w:beforeAutospacing="1" w:after="0" w:afterAutospacing="1"/>
        <w:rPr>
          <w:sz w:val="24"/>
          <w:szCs w:val="24"/>
        </w:rPr>
      </w:pPr>
      <w:r>
        <w:rPr>
          <w:sz w:val="24"/>
          <w:szCs w:val="24"/>
        </w:rPr>
        <w:t xml:space="preserve">Cloud-based monitoring. </w:t>
      </w:r>
    </w:p>
    <w:p w14:paraId="3E03FBF1" w14:textId="77777777" w:rsidR="005542A9" w:rsidRDefault="00000000">
      <w:pPr>
        <w:numPr>
          <w:ilvl w:val="0"/>
          <w:numId w:val="28"/>
        </w:numPr>
        <w:spacing w:beforeAutospacing="1" w:after="0" w:afterAutospacing="1"/>
        <w:rPr>
          <w:sz w:val="24"/>
          <w:szCs w:val="24"/>
        </w:rPr>
      </w:pPr>
      <w:r>
        <w:rPr>
          <w:sz w:val="24"/>
          <w:szCs w:val="24"/>
        </w:rPr>
        <w:t xml:space="preserve">AI-based leak prediction. </w:t>
      </w:r>
    </w:p>
    <w:p w14:paraId="39E50EDD" w14:textId="77777777" w:rsidR="005542A9" w:rsidRDefault="00000000">
      <w:pPr>
        <w:numPr>
          <w:ilvl w:val="0"/>
          <w:numId w:val="28"/>
        </w:numPr>
        <w:spacing w:beforeAutospacing="1" w:after="0" w:afterAutospacing="1"/>
        <w:rPr>
          <w:sz w:val="24"/>
          <w:szCs w:val="24"/>
        </w:rPr>
      </w:pPr>
      <w:r>
        <w:rPr>
          <w:sz w:val="24"/>
          <w:szCs w:val="24"/>
        </w:rPr>
        <w:t xml:space="preserve">Mobile application. </w:t>
      </w:r>
    </w:p>
    <w:p w14:paraId="2378049C" w14:textId="77777777" w:rsidR="005542A9" w:rsidRDefault="00000000">
      <w:pPr>
        <w:numPr>
          <w:ilvl w:val="0"/>
          <w:numId w:val="28"/>
        </w:numPr>
        <w:spacing w:beforeAutospacing="1" w:after="0" w:afterAutospacing="1"/>
        <w:rPr>
          <w:sz w:val="24"/>
          <w:szCs w:val="24"/>
        </w:rPr>
      </w:pPr>
      <w:r>
        <w:rPr>
          <w:sz w:val="24"/>
          <w:szCs w:val="24"/>
        </w:rPr>
        <w:t xml:space="preserve">Automatic valve control. </w:t>
      </w:r>
    </w:p>
    <w:p w14:paraId="4E55A3B8" w14:textId="77777777" w:rsidR="005542A9" w:rsidRDefault="00000000">
      <w:pPr>
        <w:numPr>
          <w:ilvl w:val="0"/>
          <w:numId w:val="28"/>
        </w:numPr>
        <w:spacing w:beforeAutospacing="1" w:after="0" w:afterAutospacing="1"/>
        <w:rPr>
          <w:sz w:val="24"/>
          <w:szCs w:val="24"/>
        </w:rPr>
      </w:pPr>
      <w:r>
        <w:rPr>
          <w:sz w:val="24"/>
          <w:szCs w:val="24"/>
        </w:rPr>
        <w:t xml:space="preserve">Real-time alerts through SMS/email. </w:t>
      </w:r>
    </w:p>
    <w:p w14:paraId="4676BBE2" w14:textId="77777777" w:rsidR="005542A9" w:rsidRDefault="00000000">
      <w:pPr>
        <w:numPr>
          <w:ilvl w:val="0"/>
          <w:numId w:val="28"/>
        </w:numPr>
        <w:spacing w:beforeAutospacing="1" w:after="0" w:afterAutospacing="1"/>
        <w:rPr>
          <w:sz w:val="24"/>
          <w:szCs w:val="24"/>
        </w:rPr>
      </w:pPr>
      <w:r>
        <w:rPr>
          <w:sz w:val="24"/>
          <w:szCs w:val="24"/>
        </w:rPr>
        <w:t xml:space="preserve">Digital twin of the water network. </w:t>
      </w:r>
    </w:p>
    <w:p w14:paraId="5412B879" w14:textId="77777777" w:rsidR="005542A9" w:rsidRDefault="00000000">
      <w:pPr>
        <w:numPr>
          <w:ilvl w:val="0"/>
          <w:numId w:val="28"/>
        </w:numPr>
        <w:spacing w:beforeAutospacing="1" w:after="0" w:afterAutospacing="1"/>
        <w:rPr>
          <w:sz w:val="24"/>
          <w:szCs w:val="24"/>
        </w:rPr>
      </w:pPr>
      <w:r>
        <w:rPr>
          <w:sz w:val="24"/>
          <w:szCs w:val="24"/>
        </w:rPr>
        <w:t xml:space="preserve">Advanced predictive maintenance. </w:t>
      </w:r>
    </w:p>
    <w:p w14:paraId="6D3BDEF5" w14:textId="77777777" w:rsidR="005542A9" w:rsidRDefault="000F77A4">
      <w:pPr>
        <w:rPr>
          <w:sz w:val="24"/>
          <w:szCs w:val="24"/>
        </w:rPr>
      </w:pPr>
      <w:r>
        <w:rPr>
          <w:noProof/>
        </w:rPr>
      </w:r>
      <w:r>
        <w:pict w14:anchorId="652F86DF">
          <v:rect id="Horizontal Line 1" o:spid="_x0000_s1026" style="width:501.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" filled="f">
            <o:lock v:ext="edit" rotation="t" aspectratio="t" verticies="t" text="t" shapetype="t"/>
            <w10:anchorlock/>
          </v:rect>
        </w:pict>
      </w:r>
    </w:p>
    <w:p w14:paraId="2CE55783" w14:textId="77777777" w:rsidR="005542A9" w:rsidRDefault="005542A9">
      <w:pPr>
        <w:pStyle w:val="Heading1"/>
        <w:keepNext w:val="0"/>
        <w:keepLines w:val="0"/>
        <w:rPr>
          <w:rFonts w:ascii="Times New Roman" w:hAnsi="Times New Roman" w:cs="Times New Roman"/>
          <w:sz w:val="24"/>
          <w:szCs w:val="24"/>
        </w:rPr>
      </w:pPr>
    </w:p>
    <w:p w14:paraId="755B15D4" w14:textId="77777777" w:rsidR="005542A9" w:rsidRDefault="005542A9">
      <w:pPr>
        <w:pStyle w:val="Heading1"/>
        <w:keepNext w:val="0"/>
        <w:keepLines w:val="0"/>
        <w:rPr>
          <w:rFonts w:ascii="Times New Roman" w:hAnsi="Times New Roman" w:cs="Times New Roman"/>
          <w:sz w:val="24"/>
          <w:szCs w:val="24"/>
        </w:rPr>
      </w:pPr>
    </w:p>
    <w:p w14:paraId="42614CAB" w14:textId="77777777" w:rsidR="005542A9" w:rsidRDefault="005542A9">
      <w:pPr>
        <w:pStyle w:val="Heading1"/>
        <w:keepNext w:val="0"/>
        <w:keepLines w:val="0"/>
        <w:rPr>
          <w:rFonts w:ascii="Times New Roman" w:hAnsi="Times New Roman" w:cs="Times New Roman"/>
          <w:sz w:val="24"/>
          <w:szCs w:val="24"/>
        </w:rPr>
      </w:pPr>
    </w:p>
    <w:p w14:paraId="29C7101E" w14:textId="77777777" w:rsidR="005542A9" w:rsidRDefault="005542A9">
      <w:pPr>
        <w:pStyle w:val="Heading1"/>
        <w:keepNext w:val="0"/>
        <w:keepLines w:val="0"/>
        <w:rPr>
          <w:rFonts w:ascii="Times New Roman" w:hAnsi="Times New Roman" w:cs="Times New Roman"/>
          <w:sz w:val="24"/>
          <w:szCs w:val="24"/>
        </w:rPr>
      </w:pPr>
    </w:p>
    <w:p w14:paraId="54C21A20" w14:textId="77777777" w:rsidR="005542A9" w:rsidRDefault="005542A9">
      <w:pPr>
        <w:pStyle w:val="Heading1"/>
        <w:keepNext w:val="0"/>
        <w:keepLines w:val="0"/>
        <w:rPr>
          <w:rFonts w:ascii="Times New Roman" w:hAnsi="Times New Roman" w:cs="Times New Roman"/>
          <w:sz w:val="24"/>
          <w:szCs w:val="24"/>
        </w:rPr>
      </w:pPr>
    </w:p>
    <w:p w14:paraId="3571258D" w14:textId="77777777" w:rsidR="005542A9" w:rsidRDefault="005542A9">
      <w:pPr>
        <w:pStyle w:val="Heading1"/>
        <w:keepNext w:val="0"/>
        <w:keepLines w:val="0"/>
        <w:rPr>
          <w:rFonts w:ascii="Times New Roman" w:hAnsi="Times New Roman" w:cs="Times New Roman"/>
          <w:sz w:val="24"/>
          <w:szCs w:val="24"/>
        </w:rPr>
      </w:pPr>
    </w:p>
    <w:p w14:paraId="50BA6997" w14:textId="77777777" w:rsidR="005542A9" w:rsidRDefault="005542A9">
      <w:pPr>
        <w:pStyle w:val="Heading1"/>
        <w:keepNext w:val="0"/>
        <w:keepLines w:val="0"/>
        <w:rPr>
          <w:rFonts w:ascii="Times New Roman" w:hAnsi="Times New Roman" w:cs="Times New Roman"/>
          <w:sz w:val="24"/>
          <w:szCs w:val="24"/>
        </w:rPr>
      </w:pPr>
    </w:p>
    <w:p w14:paraId="1A7197C1" w14:textId="77777777" w:rsidR="005542A9" w:rsidRDefault="005542A9">
      <w:pPr>
        <w:pStyle w:val="Heading1"/>
        <w:keepNext w:val="0"/>
        <w:keepLines w:val="0"/>
        <w:jc w:val="center"/>
        <w:rPr>
          <w:rFonts w:ascii="Times New Roman" w:hAnsi="Times New Roman" w:cs="Times New Roman"/>
          <w:sz w:val="32"/>
          <w:szCs w:val="32"/>
        </w:rPr>
      </w:pPr>
    </w:p>
    <w:p w14:paraId="12D78F0C" w14:textId="77777777" w:rsidR="005542A9" w:rsidRDefault="00000000">
      <w:pPr>
        <w:pStyle w:val="Heading1"/>
        <w:keepNext w:val="0"/>
        <w:keepLines w:val="0"/>
        <w:spacing w:line="360" w:lineRule="auto"/>
        <w:jc w:val="center"/>
      </w:pPr>
      <w:r>
        <w:rPr>
          <w:rFonts w:ascii="Times New Roman" w:hAnsi="Times New Roman" w:cs="Times New Roman"/>
          <w:sz w:val="24"/>
          <w:szCs w:val="24"/>
        </w:rPr>
        <w:t>CHAPTER 12 – CONCLUSION</w:t>
      </w:r>
    </w:p>
    <w:p w14:paraId="72978138" w14:textId="77777777" w:rsidR="005542A9" w:rsidRDefault="00000000">
      <w:pPr>
        <w:pStyle w:val="NormalWeb"/>
        <w:spacing w:line="360" w:lineRule="auto"/>
      </w:pPr>
      <w:r>
        <w:t xml:space="preserve">The </w:t>
      </w:r>
      <w:r>
        <w:rPr>
          <w:rStyle w:val="Strong"/>
        </w:rPr>
        <w:t>Smart Water Distribution Monitoring Using Graph-Based Network Analysis</w:t>
      </w:r>
      <w:r>
        <w:t xml:space="preserve"> project provides an effective approach for monitoring and managing modern water distribution networks. The system represents the water distribution network as a graph, where junctions, tanks, pumps, valves, and consumer points are represented as nodes, while the connecting pipes are represented as edges. This graph-based representation makes it easier to understand the structure and connectivity of the entire water network.</w:t>
      </w:r>
    </w:p>
    <w:p w14:paraId="39453496" w14:textId="77777777" w:rsidR="005542A9" w:rsidRDefault="00000000">
      <w:pPr>
        <w:pStyle w:val="NormalWeb"/>
        <w:spacing w:line="360" w:lineRule="auto"/>
      </w:pPr>
      <w:r>
        <w:t xml:space="preserve">The system collects important water network parameters such as </w:t>
      </w:r>
      <w:r>
        <w:rPr>
          <w:rStyle w:val="Strong"/>
        </w:rPr>
        <w:t>pressure, flow rate, water level, pump status, valve status, and water demand</w:t>
      </w:r>
      <w:r>
        <w:t>. These parameters help in continuously observing the condition of the network. The collected sensor data can be analyzed to identify abnormal changes and provide information about the current operating condition of the system.</w:t>
      </w:r>
    </w:p>
    <w:p w14:paraId="2EFF1FE8" w14:textId="77777777" w:rsidR="005542A9" w:rsidRDefault="00000000">
      <w:pPr>
        <w:pStyle w:val="NormalWeb"/>
        <w:spacing w:line="360" w:lineRule="auto"/>
      </w:pPr>
      <w:r>
        <w:t xml:space="preserve">Graph-based analysis helps identify </w:t>
      </w:r>
      <w:r>
        <w:rPr>
          <w:rStyle w:val="Strong"/>
        </w:rPr>
        <w:t>critical nodes, important pipes, network connectivity, and possible fault locations</w:t>
      </w:r>
      <w:r>
        <w:t>. By analyzing the relationship between different nodes and pipes, the system can determine areas that require greater attention. This improves the understanding of how a fault or leak in one part of the network can affect other connected areas.</w:t>
      </w:r>
    </w:p>
    <w:p w14:paraId="0C77D0B7" w14:textId="77777777" w:rsidR="005542A9" w:rsidRDefault="00000000">
      <w:pPr>
        <w:pStyle w:val="NormalWeb"/>
        <w:spacing w:line="360" w:lineRule="auto"/>
      </w:pPr>
      <w:r>
        <w:t xml:space="preserve">The </w:t>
      </w:r>
      <w:r>
        <w:rPr>
          <w:rStyle w:val="Strong"/>
        </w:rPr>
        <w:t>Leak Detection and Fault Identification module</w:t>
      </w:r>
      <w:r>
        <w:t xml:space="preserve"> improves network reliability by detecting unusual flow differences, pressure drops, and equipment abnormalities. When an abnormal condition is identified, the system generates alerts so that the responsible person can take suitable corrective action. This can help reduce unnecessary water loss and improve the reliability of water supply.</w:t>
      </w:r>
    </w:p>
    <w:p w14:paraId="6B8EB041" w14:textId="77777777" w:rsidR="005542A9" w:rsidRDefault="00000000">
      <w:pPr>
        <w:pStyle w:val="NormalWeb"/>
        <w:spacing w:line="360" w:lineRule="auto"/>
      </w:pPr>
      <w:r>
        <w:t xml:space="preserve">The </w:t>
      </w:r>
      <w:r>
        <w:rPr>
          <w:rStyle w:val="Strong"/>
        </w:rPr>
        <w:t>Smart Monitoring Dashboard</w:t>
      </w:r>
      <w:r>
        <w:t xml:space="preserve"> provides a simple and centralized interface for viewing network topology, sensor readings, alerts, water flow, pressure levels, and overall network status. Instead of checking individual sensors manually, the operator can observe important information from a single dashboard. This supports faster monitoring and easier decision-making.</w:t>
      </w:r>
    </w:p>
    <w:p w14:paraId="5C0C9B28" w14:textId="77777777" w:rsidR="005542A9" w:rsidRDefault="00000000">
      <w:pPr>
        <w:pStyle w:val="NormalWeb"/>
        <w:spacing w:line="360" w:lineRule="auto"/>
      </w:pPr>
      <w:r>
        <w:t xml:space="preserve">The </w:t>
      </w:r>
      <w:r>
        <w:rPr>
          <w:rStyle w:val="Strong"/>
        </w:rPr>
        <w:t>Optimization and Decision Support module</w:t>
      </w:r>
      <w:r>
        <w:t xml:space="preserve"> further improves the system by providing recommendations such as identifying high-priority pipes, selecting suitable supply paths, balancing </w:t>
      </w:r>
      <w:r>
        <w:lastRenderedPageBreak/>
        <w:t>pressure, and prioritizing maintenance activities. These recommendations can help reduce maintenance time, improve water distribution, and support efficient utilization of available resources.</w:t>
      </w:r>
    </w:p>
    <w:p w14:paraId="6AA93CCC" w14:textId="77777777" w:rsidR="005542A9" w:rsidRDefault="005542A9">
      <w:pPr>
        <w:pStyle w:val="NormalWeb"/>
        <w:spacing w:line="360" w:lineRule="auto"/>
      </w:pPr>
    </w:p>
    <w:p w14:paraId="798E5431" w14:textId="77777777" w:rsidR="005542A9" w:rsidRDefault="005542A9">
      <w:pPr>
        <w:pStyle w:val="NormalWeb"/>
        <w:spacing w:line="360" w:lineRule="auto"/>
      </w:pPr>
    </w:p>
    <w:p w14:paraId="6440E631" w14:textId="77777777" w:rsidR="005542A9" w:rsidRDefault="00000000">
      <w:pPr>
        <w:pStyle w:val="NormalWeb"/>
        <w:spacing w:line="360" w:lineRule="auto"/>
      </w:pPr>
      <w:r>
        <w:t xml:space="preserve">Overall, the proposed system demonstrates how </w:t>
      </w:r>
      <w:r>
        <w:rPr>
          <w:rStyle w:val="Strong"/>
        </w:rPr>
        <w:t>graph theory, sensor data, monitoring, fault detection, visualization, and optimization</w:t>
      </w:r>
      <w:r>
        <w:t xml:space="preserve"> can be combined to develop a smart water distribution monitoring solution. The system provides a structured method for understanding network conditions and responding to problems at an early stage.</w:t>
      </w:r>
    </w:p>
    <w:p w14:paraId="28CBD286" w14:textId="77777777" w:rsidR="005542A9" w:rsidRDefault="00000000">
      <w:pPr>
        <w:pStyle w:val="NormalWeb"/>
        <w:spacing w:line="360" w:lineRule="auto"/>
      </w:pPr>
      <w:r>
        <w:t xml:space="preserve">In the future, the system can be enhanced by integrating </w:t>
      </w:r>
      <w:r>
        <w:rPr>
          <w:rStyle w:val="Strong"/>
        </w:rPr>
        <w:t>IoT-based sensors, cloud platforms, machine learning, real-time GIS maps, mobile notifications, and predictive leak detection</w:t>
      </w:r>
      <w:r>
        <w:t>. These improvements can make the system more intelligent and capable of predicting failures before they become major problems.</w:t>
      </w:r>
    </w:p>
    <w:p w14:paraId="2E5827A9" w14:textId="77777777" w:rsidR="005542A9" w:rsidRDefault="00000000">
      <w:pPr>
        <w:pStyle w:val="NormalWeb"/>
        <w:spacing w:line="360" w:lineRule="auto"/>
      </w:pPr>
      <w:r>
        <w:t xml:space="preserve">Thus, the project successfully demonstrates the importance of graph-based network analysis in developing a </w:t>
      </w:r>
      <w:r>
        <w:rPr>
          <w:rStyle w:val="Strong"/>
        </w:rPr>
        <w:t>smart, reliable, efficient, and scalable water distribution monitoring system</w:t>
      </w:r>
      <w:r>
        <w:t>. It can serve as a foundation for future smart-city water management applications.</w:t>
      </w:r>
    </w:p>
    <w:p w14:paraId="06F65517" w14:textId="77777777" w:rsidR="005542A9" w:rsidRDefault="00000000">
      <w:pPr>
        <w:pStyle w:val="Heading3"/>
        <w:keepNext w:val="0"/>
        <w:keepLines w:val="0"/>
        <w:spacing w:line="360" w:lineRule="auto"/>
        <w:rPr>
          <w:rFonts w:ascii="Times New Roman" w:hAnsi="Times New Roman" w:cs="Times New Roman"/>
          <w:sz w:val="24"/>
          <w:szCs w:val="24"/>
        </w:rPr>
      </w:pPr>
      <w:r>
        <w:rPr>
          <w:rFonts w:ascii="Times New Roman" w:hAnsi="Times New Roman" w:cs="Times New Roman"/>
          <w:sz w:val="24"/>
          <w:szCs w:val="24"/>
        </w:rPr>
        <w:t>Keywords</w:t>
      </w:r>
    </w:p>
    <w:p w14:paraId="332B0CE7" w14:textId="77777777" w:rsidR="005542A9" w:rsidRDefault="00000000">
      <w:pPr>
        <w:pStyle w:val="NormalWeb"/>
        <w:spacing w:line="360" w:lineRule="auto"/>
      </w:pPr>
      <w:r>
        <w:rPr>
          <w:rStyle w:val="Strong"/>
        </w:rPr>
        <w:t>Smart Water Distribution, Graph Theory, Network Analysis, IoT Sensors, Leak Detection, Fault Detection, Pressure Monitoring, Flow Monitoring, Water Management, Optimization, Smart Dashboard.</w:t>
      </w:r>
    </w:p>
    <w:p w14:paraId="159AC094" w14:textId="77777777" w:rsidR="005542A9" w:rsidRDefault="005542A9">
      <w:pPr>
        <w:spacing w:line="360" w:lineRule="auto"/>
        <w:ind w:firstLine="288"/>
        <w:jc w:val="both"/>
        <w:rPr>
          <w:sz w:val="24"/>
          <w:szCs w:val="24"/>
        </w:rPr>
      </w:pPr>
    </w:p>
    <w:sectPr w:rsidR="005542A9">
      <w:footerReference w:type="default" r:id="rId15"/>
      <w:pgSz w:w="12240" w:h="15840"/>
      <w:pgMar w:top="893" w:right="1037" w:bottom="893" w:left="118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FB6F01" w14:textId="77777777" w:rsidR="000F77A4" w:rsidRDefault="000F77A4">
      <w:pPr>
        <w:spacing w:line="240" w:lineRule="auto"/>
      </w:pPr>
      <w:r>
        <w:separator/>
      </w:r>
    </w:p>
  </w:endnote>
  <w:endnote w:type="continuationSeparator" w:id="0">
    <w:p w14:paraId="76A88FE7" w14:textId="77777777" w:rsidR="000F77A4" w:rsidRDefault="000F77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embedRegular r:id="rId1" w:fontKey="{86939C0E-4CF6-7746-9D55-C455CCF7C5FF}"/>
  </w:font>
  <w:font w:name="Times New Roman">
    <w:panose1 w:val="02020603050405020304"/>
    <w:charset w:val="00"/>
    <w:family w:val="roman"/>
    <w:pitch w:val="variable"/>
    <w:sig w:usb0="E0002EFF" w:usb1="C000785B" w:usb2="00000009" w:usb3="00000000" w:csb0="000001FF" w:csb1="00000000"/>
    <w:embedRegular r:id="rId2" w:fontKey="{2122E3E7-6DDF-D245-A3BA-FC91F8F83A73}"/>
    <w:embedBold r:id="rId3" w:fontKey="{7AD087DD-2B4C-BD49-82D7-114F3F505FE9}"/>
    <w:embedItalic r:id="rId4" w:fontKey="{AF543545-D6A1-1B46-8AA7-B81719EBA12B}"/>
    <w:embedBoldItalic r:id="rId5" w:fontKey="{EB62E5A9-3D78-0142-8632-64D3CE1F6793}"/>
  </w:font>
  <w:font w:name="Symbol">
    <w:panose1 w:val="05050102010706020507"/>
    <w:charset w:val="02"/>
    <w:family w:val="decorative"/>
    <w:pitch w:val="variable"/>
    <w:sig w:usb0="00000000" w:usb1="10000000" w:usb2="00000000" w:usb3="00000000" w:csb0="80000000" w:csb1="00000000"/>
    <w:embedRegular r:id="rId6" w:fontKey="{506BBAF8-79AB-934D-90C7-070CAA329B2B}"/>
  </w:font>
  <w:font w:name="Courier New">
    <w:panose1 w:val="02070309020205020404"/>
    <w:charset w:val="00"/>
    <w:family w:val="modern"/>
    <w:pitch w:val="fixed"/>
    <w:sig w:usb0="E0002AFF" w:usb1="C0007843" w:usb2="00000009" w:usb3="00000000" w:csb0="000001FF" w:csb1="00000000"/>
    <w:embedRegular r:id="rId7" w:fontKey="{BD22B390-469A-A947-A3A8-B85289EC7BD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8" w:fontKey="{F021AFC5-F7C1-264B-B681-9DAA8B4C5D1F}"/>
    <w:embedBold r:id="rId9" w:fontKey="{591FD9CF-DFBF-D347-B2EF-2092EAEA9F86}"/>
    <w:embedItalic r:id="rId10" w:fontKey="{BA6B063C-05E2-AB4E-B98D-2A66368CC86C}"/>
    <w:embedBoldItalic r:id="rId11" w:fontKey="{A7497502-B8C3-634F-8EDD-974206D059EE}"/>
  </w:font>
  <w:font w:name="Courier">
    <w:panose1 w:val="02070309020205020404"/>
    <w:charset w:val="00"/>
    <w:family w:val="modern"/>
    <w:pitch w:val="fixed"/>
    <w:sig w:usb0="E0002AFF" w:usb1="C0007843" w:usb2="00000009" w:usb3="00000000" w:csb0="000001FF" w:csb1="00000000"/>
    <w:embedRegular r:id="rId12" w:fontKey="{99C32DF3-A64E-5F49-BFE7-7DD5A3F9111D}"/>
  </w:font>
  <w:font w:name="Cambria">
    <w:panose1 w:val="02040503050406030204"/>
    <w:charset w:val="00"/>
    <w:family w:val="roman"/>
    <w:pitch w:val="variable"/>
    <w:sig w:usb0="E00002FF" w:usb1="400004FF" w:usb2="00000000" w:usb3="00000000" w:csb0="0000019F" w:csb1="00000000"/>
    <w:embedRegular r:id="rId13" w:fontKey="{16669B52-4A5B-434B-8D4E-D03C5190E3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F036F8" w14:textId="77777777" w:rsidR="005542A9" w:rsidRDefault="00000000">
    <w:pPr>
      <w:tabs>
        <w:tab w:val="center" w:pos="4680"/>
        <w:tab w:val="right" w:pos="9360"/>
      </w:tabs>
      <w:spacing w:after="0" w:line="240" w:lineRule="auto"/>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BE7FE7">
      <w:rPr>
        <w:rFonts w:eastAsia="Times New Roman"/>
        <w:noProof/>
        <w:color w:val="000000"/>
      </w:rPr>
      <w:t>1</w:t>
    </w:r>
    <w:r>
      <w:rPr>
        <w:rFonts w:eastAsia="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82733" w14:textId="77777777" w:rsidR="000F77A4" w:rsidRDefault="000F77A4">
      <w:pPr>
        <w:spacing w:after="0"/>
      </w:pPr>
      <w:r>
        <w:separator/>
      </w:r>
    </w:p>
  </w:footnote>
  <w:footnote w:type="continuationSeparator" w:id="0">
    <w:p w14:paraId="3A04FCEE" w14:textId="77777777" w:rsidR="000F77A4" w:rsidRDefault="000F77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63FD799"/>
    <w:multiLevelType w:val="singleLevel"/>
    <w:tmpl w:val="863FD79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CFDB67B"/>
    <w:multiLevelType w:val="multilevel"/>
    <w:tmpl w:val="9CFDB6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C926AA0"/>
    <w:multiLevelType w:val="multilevel"/>
    <w:tmpl w:val="AC926AA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FF2217F"/>
    <w:multiLevelType w:val="multilevel"/>
    <w:tmpl w:val="BFF2217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1260D5B"/>
    <w:multiLevelType w:val="multilevel"/>
    <w:tmpl w:val="C1260D5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2EA36D1"/>
    <w:multiLevelType w:val="multilevel"/>
    <w:tmpl w:val="C2EA36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CF099F6"/>
    <w:multiLevelType w:val="multilevel"/>
    <w:tmpl w:val="CCF099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D5C9C5A"/>
    <w:multiLevelType w:val="multilevel"/>
    <w:tmpl w:val="CD5C9C5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CF092B84"/>
    <w:multiLevelType w:val="multilevel"/>
    <w:tmpl w:val="CF092B84"/>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D18D0478"/>
    <w:multiLevelType w:val="multilevel"/>
    <w:tmpl w:val="D18D047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D7BE55C8"/>
    <w:multiLevelType w:val="singleLevel"/>
    <w:tmpl w:val="D7BE55C8"/>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D9A91CFF"/>
    <w:multiLevelType w:val="multilevel"/>
    <w:tmpl w:val="D9A91C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DBFA9A7E"/>
    <w:multiLevelType w:val="multilevel"/>
    <w:tmpl w:val="DBFA9A7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E1054F3C"/>
    <w:multiLevelType w:val="multilevel"/>
    <w:tmpl w:val="E1054F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EF32079E"/>
    <w:multiLevelType w:val="multilevel"/>
    <w:tmpl w:val="EF32079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0053208E"/>
    <w:multiLevelType w:val="multilevel"/>
    <w:tmpl w:val="0053208E"/>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34A9E82"/>
    <w:multiLevelType w:val="multilevel"/>
    <w:tmpl w:val="034A9E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1B2D33A9"/>
    <w:multiLevelType w:val="singleLevel"/>
    <w:tmpl w:val="1B2D33A9"/>
    <w:lvl w:ilvl="0">
      <w:start w:val="4"/>
      <w:numFmt w:val="decimal"/>
      <w:suff w:val="space"/>
      <w:lvlText w:val="%1."/>
      <w:lvlJc w:val="left"/>
    </w:lvl>
  </w:abstractNum>
  <w:abstractNum w:abstractNumId="18" w15:restartNumberingAfterBreak="0">
    <w:nsid w:val="1B9F8D99"/>
    <w:multiLevelType w:val="multilevel"/>
    <w:tmpl w:val="1B9F8D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26668656"/>
    <w:multiLevelType w:val="multilevel"/>
    <w:tmpl w:val="266686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2D1D623D"/>
    <w:multiLevelType w:val="multilevel"/>
    <w:tmpl w:val="2D1D62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3D7043DE"/>
    <w:multiLevelType w:val="multilevel"/>
    <w:tmpl w:val="3D7043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3DCBD753"/>
    <w:multiLevelType w:val="multilevel"/>
    <w:tmpl w:val="3DCBD7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48035503"/>
    <w:multiLevelType w:val="multilevel"/>
    <w:tmpl w:val="480355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59ADCABA"/>
    <w:multiLevelType w:val="multilevel"/>
    <w:tmpl w:val="59ADCABA"/>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E52F9D"/>
    <w:multiLevelType w:val="multilevel"/>
    <w:tmpl w:val="65E52F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70065779"/>
    <w:multiLevelType w:val="multilevel"/>
    <w:tmpl w:val="700657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78E57AD9"/>
    <w:multiLevelType w:val="multilevel"/>
    <w:tmpl w:val="78E57A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73765286">
    <w:abstractNumId w:val="15"/>
  </w:num>
  <w:num w:numId="2" w16cid:durableId="841234913">
    <w:abstractNumId w:val="8"/>
  </w:num>
  <w:num w:numId="3" w16cid:durableId="1982536539">
    <w:abstractNumId w:val="24"/>
  </w:num>
  <w:num w:numId="4" w16cid:durableId="1115366344">
    <w:abstractNumId w:val="17"/>
  </w:num>
  <w:num w:numId="5" w16cid:durableId="108166892">
    <w:abstractNumId w:val="10"/>
  </w:num>
  <w:num w:numId="6" w16cid:durableId="1864780926">
    <w:abstractNumId w:val="2"/>
  </w:num>
  <w:num w:numId="7" w16cid:durableId="2056269699">
    <w:abstractNumId w:val="20"/>
  </w:num>
  <w:num w:numId="8" w16cid:durableId="1899514132">
    <w:abstractNumId w:val="1"/>
  </w:num>
  <w:num w:numId="9" w16cid:durableId="1099176196">
    <w:abstractNumId w:val="4"/>
  </w:num>
  <w:num w:numId="10" w16cid:durableId="1172990034">
    <w:abstractNumId w:val="18"/>
  </w:num>
  <w:num w:numId="11" w16cid:durableId="904607801">
    <w:abstractNumId w:val="27"/>
  </w:num>
  <w:num w:numId="12" w16cid:durableId="999817346">
    <w:abstractNumId w:val="3"/>
  </w:num>
  <w:num w:numId="13" w16cid:durableId="499541802">
    <w:abstractNumId w:val="12"/>
  </w:num>
  <w:num w:numId="14" w16cid:durableId="1061250063">
    <w:abstractNumId w:val="26"/>
  </w:num>
  <w:num w:numId="15" w16cid:durableId="1393966108">
    <w:abstractNumId w:val="21"/>
  </w:num>
  <w:num w:numId="16" w16cid:durableId="1526669185">
    <w:abstractNumId w:val="0"/>
  </w:num>
  <w:num w:numId="17" w16cid:durableId="1016082331">
    <w:abstractNumId w:val="9"/>
  </w:num>
  <w:num w:numId="18" w16cid:durableId="1646199650">
    <w:abstractNumId w:val="5"/>
  </w:num>
  <w:num w:numId="19" w16cid:durableId="1380400023">
    <w:abstractNumId w:val="23"/>
  </w:num>
  <w:num w:numId="20" w16cid:durableId="1268394029">
    <w:abstractNumId w:val="14"/>
  </w:num>
  <w:num w:numId="21" w16cid:durableId="2064060597">
    <w:abstractNumId w:val="16"/>
  </w:num>
  <w:num w:numId="22" w16cid:durableId="918103174">
    <w:abstractNumId w:val="11"/>
  </w:num>
  <w:num w:numId="23" w16cid:durableId="1682312117">
    <w:abstractNumId w:val="7"/>
  </w:num>
  <w:num w:numId="24" w16cid:durableId="2015766717">
    <w:abstractNumId w:val="22"/>
  </w:num>
  <w:num w:numId="25" w16cid:durableId="1838576456">
    <w:abstractNumId w:val="13"/>
  </w:num>
  <w:num w:numId="26" w16cid:durableId="557477551">
    <w:abstractNumId w:val="6"/>
  </w:num>
  <w:num w:numId="27" w16cid:durableId="176581065">
    <w:abstractNumId w:val="25"/>
  </w:num>
  <w:num w:numId="28" w16cid:durableId="892696979">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2A9"/>
    <w:rsid w:val="00050D87"/>
    <w:rsid w:val="000F77A4"/>
    <w:rsid w:val="005542A9"/>
    <w:rsid w:val="00BE7FE7"/>
    <w:rsid w:val="30840E28"/>
    <w:rsid w:val="51CE0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3394156"/>
  <w15:docId w15:val="{DF68C907-BDE8-7D4E-A50A-56384B1EE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4"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unhideWhenUsed="1"/>
    <w:lsdException w:name="footer" w:uiPriority="99" w:unhideWhenUsed="1" w:qFormat="1"/>
    <w:lsdException w:name="caption" w:semiHidden="1" w:uiPriority="35" w:unhideWhenUsed="1" w:qFormat="1"/>
    <w:lsdException w:name="macro" w:uiPriority="99" w:unhideWhenUsed="1"/>
    <w:lsdException w:name="List" w:uiPriority="99" w:unhideWhenUsed="1" w:qFormat="1"/>
    <w:lsdException w:name="List Bullet" w:uiPriority="99" w:unhideWhenUsed="1" w:qFormat="1"/>
    <w:lsdException w:name="List Number" w:uiPriority="99" w:unhideWhenUsed="1"/>
    <w:lsdException w:name="List 2" w:uiPriority="99" w:unhideWhenUsed="1" w:qFormat="1"/>
    <w:lsdException w:name="List 3" w:uiPriority="99" w:unhideWhenUsed="1"/>
    <w:lsdException w:name="List Bullet 2" w:uiPriority="99" w:unhideWhenUsed="1" w:qFormat="1"/>
    <w:lsdException w:name="List Bullet 3" w:uiPriority="99" w:unhideWhenUsed="1" w:qFormat="1"/>
    <w:lsdException w:name="List Number 2" w:uiPriority="99" w:unhideWhenUsed="1"/>
    <w:lsdException w:name="List Number 3" w:uiPriority="99" w:unhideWhenUsed="1"/>
    <w:lsdException w:name="Default Paragraph Font" w:uiPriority="1" w:unhideWhenUsed="1"/>
    <w:lsdException w:name="Body Text" w:uiPriority="99" w:unhideWhenUsed="1" w:qFormat="1"/>
    <w:lsdException w:name="List Continue" w:uiPriority="99" w:unhideWhenUsed="1"/>
    <w:lsdException w:name="List Continue 2" w:uiPriority="99" w:unhideWhenUsed="1"/>
    <w:lsdException w:name="List Continue 3" w:uiPriority="99" w:unhideWhenUsed="1"/>
    <w:lsdException w:name="Body Text 2" w:uiPriority="99" w:unhideWhenUsed="1" w:qFormat="1"/>
    <w:lsdException w:name="Body Text 3"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83" w:lineRule="auto"/>
    </w:pPr>
    <w:rPr>
      <w:sz w:val="22"/>
      <w:szCs w:val="22"/>
      <w:lang w:val="en"/>
    </w:rPr>
  </w:style>
  <w:style w:type="paragraph" w:styleId="Heading1">
    <w:name w:val="heading 1"/>
    <w:basedOn w:val="Normal"/>
    <w:next w:val="Normal"/>
    <w:link w:val="Heading1Char"/>
    <w:pPr>
      <w:keepNext/>
      <w:keepLines/>
      <w:spacing w:before="100"/>
      <w:outlineLvl w:val="0"/>
    </w:pPr>
    <w:rPr>
      <w:rFonts w:ascii="Calibri" w:eastAsia="Calibri" w:hAnsi="Calibri" w:cs="Calibri"/>
      <w:b/>
      <w:bCs/>
      <w:sz w:val="30"/>
      <w:szCs w:val="30"/>
    </w:rPr>
  </w:style>
  <w:style w:type="paragraph" w:styleId="Heading2">
    <w:name w:val="heading 2"/>
    <w:basedOn w:val="Normal"/>
    <w:next w:val="Normal"/>
    <w:link w:val="Heading2Char"/>
    <w:pPr>
      <w:keepNext/>
      <w:keepLines/>
      <w:spacing w:before="100"/>
      <w:outlineLvl w:val="1"/>
    </w:pPr>
    <w:rPr>
      <w:rFonts w:ascii="Calibri" w:eastAsia="Calibri" w:hAnsi="Calibri" w:cs="Calibri"/>
      <w:b/>
      <w:bCs/>
      <w:sz w:val="25"/>
      <w:szCs w:val="25"/>
    </w:rPr>
  </w:style>
  <w:style w:type="paragraph" w:styleId="Heading3">
    <w:name w:val="heading 3"/>
    <w:basedOn w:val="Normal"/>
    <w:next w:val="Normal"/>
    <w:link w:val="Heading3Char"/>
    <w:pPr>
      <w:keepNext/>
      <w:keepLines/>
      <w:spacing w:before="100"/>
      <w:outlineLvl w:val="2"/>
    </w:pPr>
    <w:rPr>
      <w:rFonts w:ascii="Calibri" w:eastAsia="Calibri" w:hAnsi="Calibri" w:cs="Calibri"/>
      <w:b/>
      <w:bCs/>
      <w:sz w:val="23"/>
      <w:szCs w:val="23"/>
    </w:rPr>
  </w:style>
  <w:style w:type="paragraph" w:styleId="Heading4">
    <w:name w:val="heading 4"/>
    <w:basedOn w:val="Normal"/>
    <w:next w:val="Normal"/>
    <w:link w:val="Heading4Char"/>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contextualSpacing/>
    </w:pPr>
  </w:style>
  <w:style w:type="paragraph" w:styleId="ListNumber2">
    <w:name w:val="List Number 2"/>
    <w:basedOn w:val="Normal"/>
    <w:uiPriority w:val="99"/>
    <w:unhideWhenUsed/>
    <w:pPr>
      <w:contextualSpacing/>
    </w:pPr>
  </w:style>
  <w:style w:type="paragraph" w:styleId="ListNumber3">
    <w:name w:val="List Number 3"/>
    <w:basedOn w:val="Normal"/>
    <w:uiPriority w:val="99"/>
    <w:unhideWhenUsed/>
    <w:p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80" w:line="283" w:lineRule="auto"/>
    </w:pPr>
    <w:rPr>
      <w:rFonts w:ascii="Courier" w:hAnsi="Courier"/>
      <w:lang w:val="e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rPr>
      <w:rFonts w:ascii="Calibri" w:eastAsia="Calibri" w:hAnsi="Calibri" w:cs="Calibri"/>
      <w:i/>
      <w:iCs/>
      <w:color w:val="4F81BD"/>
      <w:sz w:val="24"/>
      <w:szCs w:val="24"/>
    </w:rPr>
  </w:style>
  <w:style w:type="table" w:styleId="TableGrid">
    <w:name w:val="Table Grid"/>
    <w:basedOn w:val="TableNormal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pBdr>
        <w:bottom w:val="single" w:sz="8" w:space="4" w:color="4F81BD"/>
      </w:pBdr>
      <w:spacing w:before="100" w:line="240" w:lineRule="auto"/>
    </w:pPr>
    <w:rPr>
      <w:rFonts w:ascii="Calibri" w:eastAsia="Calibri" w:hAnsi="Calibri" w:cs="Calibri"/>
      <w:b/>
      <w:bCs/>
      <w:sz w:val="36"/>
      <w:szCs w:val="36"/>
    </w:rPr>
  </w:style>
  <w:style w:type="table" w:styleId="LightShading">
    <w:name w:val="Light Shading"/>
    <w:basedOn w:val="TableNormal0"/>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0"/>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0"/>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0"/>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0"/>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0"/>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0"/>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0"/>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0"/>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0"/>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0"/>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0"/>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0"/>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0"/>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0"/>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0"/>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0"/>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0"/>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0"/>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0"/>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0"/>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0"/>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0"/>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0"/>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0"/>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0"/>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0"/>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0"/>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0"/>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0"/>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0"/>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0"/>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0"/>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0"/>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0"/>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0"/>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0"/>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0"/>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0"/>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0"/>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0"/>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0"/>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0"/>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0"/>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0"/>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0"/>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0"/>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0"/>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0"/>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0"/>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0"/>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0"/>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0"/>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0"/>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0"/>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0"/>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0"/>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0"/>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0"/>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0"/>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0"/>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0"/>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0"/>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0"/>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0"/>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0"/>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0"/>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0"/>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0"/>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0"/>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0"/>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0"/>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0"/>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0"/>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0"/>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0"/>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0"/>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0"/>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0"/>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0"/>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0"/>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0"/>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0"/>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0"/>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0"/>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0"/>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0"/>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0"/>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0"/>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0"/>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0"/>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0"/>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0"/>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0"/>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0"/>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0"/>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0"/>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0"/>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qFormat/>
    <w:rPr>
      <w:kern w:val="2"/>
      <w:sz w:val="24"/>
      <w:szCs w:val="24"/>
      <w:lang w:eastAsia="en-IN" w:bidi="ta-IN"/>
    </w:rPr>
    <w:tblPr>
      <w:tblCellMar>
        <w:top w:w="0" w:type="dxa"/>
        <w:left w:w="0" w:type="dxa"/>
        <w:bottom w:w="0" w:type="dxa"/>
        <w:right w:w="0" w:type="dxa"/>
      </w:tblCellMar>
    </w:tblPr>
  </w:style>
  <w:style w:type="table" w:customStyle="1" w:styleId="Style165">
    <w:name w:val="_Style 165"/>
    <w:basedOn w:val="TableNormal0"/>
    <w:rPr>
      <w:sz w:val="24"/>
      <w:szCs w:val="24"/>
    </w:rPr>
    <w:tblPr>
      <w:tblCellMar>
        <w:top w:w="0" w:type="dxa"/>
        <w:left w:w="0" w:type="dxa"/>
        <w:bottom w:w="0" w:type="dxa"/>
        <w:right w:w="0" w:type="dxa"/>
      </w:tblCellMar>
    </w:tblPr>
  </w:style>
  <w:style w:type="table" w:customStyle="1" w:styleId="Style166">
    <w:name w:val="_Style 166"/>
    <w:basedOn w:val="TableNormal0"/>
    <w:rPr>
      <w:sz w:val="24"/>
      <w:szCs w:val="24"/>
    </w:rPr>
    <w:tblPr>
      <w:tblCellMar>
        <w:top w:w="0" w:type="dxa"/>
        <w:left w:w="0" w:type="dxa"/>
        <w:bottom w:w="0" w:type="dxa"/>
        <w:right w:w="0" w:type="dxa"/>
      </w:tblCellMar>
    </w:tblPr>
  </w:style>
  <w:style w:type="table" w:customStyle="1" w:styleId="Style167">
    <w:name w:val="_Style 167"/>
    <w:basedOn w:val="TableNormal0"/>
    <w:tblPr>
      <w:tblCellMar>
        <w:top w:w="0" w:type="dxa"/>
        <w:left w:w="108" w:type="dxa"/>
        <w:bottom w:w="0" w:type="dxa"/>
        <w:right w:w="108" w:type="dxa"/>
      </w:tblCellMar>
    </w:tblPr>
  </w:style>
  <w:style w:type="table" w:customStyle="1" w:styleId="Style168">
    <w:name w:val="_Style 168"/>
    <w:basedOn w:val="TableNormal0"/>
    <w:tblPr>
      <w:tblCellMar>
        <w:top w:w="0" w:type="dxa"/>
        <w:left w:w="108" w:type="dxa"/>
        <w:bottom w:w="0" w:type="dxa"/>
        <w:right w:w="108" w:type="dxa"/>
      </w:tblCellMar>
    </w:tblPr>
  </w:style>
  <w:style w:type="table" w:customStyle="1" w:styleId="Style169">
    <w:name w:val="_Style 169"/>
    <w:basedOn w:val="TableNormal0"/>
    <w:qFormat/>
    <w:tblPr>
      <w:tblCellMar>
        <w:top w:w="0" w:type="dxa"/>
        <w:left w:w="108" w:type="dxa"/>
        <w:bottom w:w="0" w:type="dxa"/>
        <w:right w:w="108" w:type="dxa"/>
      </w:tblCellMar>
    </w:tblPr>
  </w:style>
  <w:style w:type="table" w:customStyle="1" w:styleId="Style170">
    <w:name w:val="_Style 170"/>
    <w:basedOn w:val="TableNormal0"/>
    <w:tblPr>
      <w:tblCellMar>
        <w:top w:w="0" w:type="dxa"/>
        <w:left w:w="108" w:type="dxa"/>
        <w:bottom w:w="0" w:type="dxa"/>
        <w:right w:w="108" w:type="dxa"/>
      </w:tblCellMar>
    </w:tblPr>
  </w:style>
  <w:style w:type="table" w:customStyle="1" w:styleId="Style171">
    <w:name w:val="_Style 171"/>
    <w:basedOn w:val="TableNormal0"/>
    <w:tblPr>
      <w:tblCellMar>
        <w:top w:w="0" w:type="dxa"/>
        <w:left w:w="108" w:type="dxa"/>
        <w:bottom w:w="0" w:type="dxa"/>
        <w:right w:w="108" w:type="dxa"/>
      </w:tblCellMar>
    </w:tblPr>
  </w:style>
  <w:style w:type="table" w:customStyle="1" w:styleId="Style172">
    <w:name w:val="_Style 172"/>
    <w:basedOn w:val="TableNormal0"/>
    <w:qFormat/>
    <w:tblPr>
      <w:tblCellMar>
        <w:top w:w="0" w:type="dxa"/>
        <w:left w:w="108" w:type="dxa"/>
        <w:bottom w:w="0" w:type="dxa"/>
        <w:right w:w="108" w:type="dxa"/>
      </w:tblCellMar>
    </w:tblPr>
  </w:style>
  <w:style w:type="table" w:customStyle="1" w:styleId="Style173">
    <w:name w:val="_Style 173"/>
    <w:basedOn w:val="TableNormal0"/>
    <w:qFormat/>
    <w:tblPr>
      <w:tblCellMar>
        <w:top w:w="0" w:type="dxa"/>
        <w:left w:w="108" w:type="dxa"/>
        <w:bottom w:w="0" w:type="dxa"/>
        <w:right w:w="108" w:type="dxa"/>
      </w:tblCellMar>
    </w:tblPr>
  </w:style>
  <w:style w:type="table" w:customStyle="1" w:styleId="Style174">
    <w:name w:val="_Style 174"/>
    <w:basedOn w:val="TableNormal0"/>
    <w:qFormat/>
    <w:tblPr>
      <w:tblCellMar>
        <w:top w:w="0" w:type="dxa"/>
        <w:left w:w="108" w:type="dxa"/>
        <w:bottom w:w="0" w:type="dxa"/>
        <w:right w:w="108" w:type="dxa"/>
      </w:tblCellMar>
    </w:tblPr>
  </w:style>
  <w:style w:type="table" w:customStyle="1" w:styleId="Style175">
    <w:name w:val="_Style 175"/>
    <w:basedOn w:val="TableNormal0"/>
    <w:tblPr>
      <w:tblCellMar>
        <w:top w:w="0" w:type="dxa"/>
        <w:left w:w="108" w:type="dxa"/>
        <w:bottom w:w="0" w:type="dxa"/>
        <w:right w:w="108" w:type="dxa"/>
      </w:tblCellMar>
    </w:tblPr>
  </w:style>
  <w:style w:type="table" w:customStyle="1" w:styleId="Style176">
    <w:name w:val="_Style 176"/>
    <w:basedOn w:val="TableNormal0"/>
    <w:qFormat/>
    <w:tblPr>
      <w:tblCellMar>
        <w:top w:w="0" w:type="dxa"/>
        <w:left w:w="108" w:type="dxa"/>
        <w:bottom w:w="0" w:type="dxa"/>
        <w:right w:w="108" w:type="dxa"/>
      </w:tblCellMar>
    </w:tblPr>
  </w:style>
  <w:style w:type="table" w:customStyle="1" w:styleId="Style177">
    <w:name w:val="_Style 177"/>
    <w:basedOn w:val="TableNormal0"/>
    <w:qFormat/>
    <w:tblPr>
      <w:tblCellMar>
        <w:top w:w="0" w:type="dxa"/>
        <w:left w:w="108" w:type="dxa"/>
        <w:bottom w:w="0" w:type="dxa"/>
        <w:right w:w="108" w:type="dxa"/>
      </w:tblCellMar>
    </w:tblPr>
  </w:style>
  <w:style w:type="table" w:customStyle="1" w:styleId="Style178">
    <w:name w:val="_Style 178"/>
    <w:basedOn w:val="TableNormal0"/>
    <w:qFormat/>
    <w:tblPr>
      <w:tblCellMar>
        <w:top w:w="0" w:type="dxa"/>
        <w:left w:w="108" w:type="dxa"/>
        <w:bottom w:w="0" w:type="dxa"/>
        <w:right w:w="108" w:type="dxa"/>
      </w:tblCellMar>
    </w:tblPr>
  </w:style>
  <w:style w:type="table" w:customStyle="1" w:styleId="Style179">
    <w:name w:val="_Style 179"/>
    <w:basedOn w:val="TableNormal0"/>
    <w:qFormat/>
    <w:tblPr>
      <w:tblCellMar>
        <w:top w:w="0" w:type="dxa"/>
        <w:left w:w="108" w:type="dxa"/>
        <w:bottom w:w="0" w:type="dxa"/>
        <w:right w:w="108" w:type="dxa"/>
      </w:tblCellMar>
    </w:tblPr>
  </w:style>
  <w:style w:type="table" w:customStyle="1" w:styleId="Style180">
    <w:name w:val="_Style 180"/>
    <w:basedOn w:val="TableNormal0"/>
    <w:qFormat/>
    <w:tblPr>
      <w:tblCellMar>
        <w:top w:w="0" w:type="dxa"/>
        <w:left w:w="108" w:type="dxa"/>
        <w:bottom w:w="0" w:type="dxa"/>
        <w:right w:w="108" w:type="dxa"/>
      </w:tblCellMar>
    </w:tblPr>
  </w:style>
  <w:style w:type="table" w:customStyle="1" w:styleId="Style181">
    <w:name w:val="_Style 181"/>
    <w:basedOn w:val="TableNormal0"/>
    <w:tblPr>
      <w:tblCellMar>
        <w:top w:w="0" w:type="dxa"/>
        <w:left w:w="108" w:type="dxa"/>
        <w:bottom w:w="0" w:type="dxa"/>
        <w:right w:w="108" w:type="dxa"/>
      </w:tblCellMar>
    </w:tblPr>
  </w:style>
  <w:style w:type="table" w:customStyle="1" w:styleId="Style182">
    <w:name w:val="_Style 182"/>
    <w:basedOn w:val="TableNormal0"/>
    <w:qFormat/>
    <w:tblPr>
      <w:tblCellMar>
        <w:top w:w="0" w:type="dxa"/>
        <w:left w:w="108" w:type="dxa"/>
        <w:bottom w:w="0" w:type="dxa"/>
        <w:right w:w="108" w:type="dxa"/>
      </w:tblCellMar>
    </w:tblPr>
  </w:style>
  <w:style w:type="table" w:customStyle="1" w:styleId="Style183">
    <w:name w:val="_Style 183"/>
    <w:basedOn w:val="TableNormal0"/>
    <w:tblPr>
      <w:tblCellMar>
        <w:top w:w="0" w:type="dxa"/>
        <w:left w:w="108" w:type="dxa"/>
        <w:bottom w:w="0" w:type="dxa"/>
        <w:right w:w="108" w:type="dxa"/>
      </w:tblCellMar>
    </w:tblPr>
  </w:style>
  <w:style w:type="table" w:customStyle="1" w:styleId="Style184">
    <w:name w:val="_Style 184"/>
    <w:basedOn w:val="TableNormal0"/>
    <w:qFormat/>
    <w:tblPr>
      <w:tblCellMar>
        <w:top w:w="0" w:type="dxa"/>
        <w:left w:w="108" w:type="dxa"/>
        <w:bottom w:w="0" w:type="dxa"/>
        <w:right w:w="108" w:type="dxa"/>
      </w:tblCellMar>
    </w:tblPr>
  </w:style>
  <w:style w:type="table" w:customStyle="1" w:styleId="Style185">
    <w:name w:val="_Style 185"/>
    <w:basedOn w:val="TableNormal0"/>
    <w:qFormat/>
    <w:tblPr>
      <w:tblCellMar>
        <w:top w:w="0" w:type="dxa"/>
        <w:left w:w="108" w:type="dxa"/>
        <w:bottom w:w="0" w:type="dxa"/>
        <w:right w:w="108" w:type="dxa"/>
      </w:tblCellMar>
    </w:tblPr>
  </w:style>
  <w:style w:type="table" w:customStyle="1" w:styleId="Style186">
    <w:name w:val="_Style 186"/>
    <w:basedOn w:val="TableNormal0"/>
    <w:qFormat/>
    <w:tblPr>
      <w:tblCellMar>
        <w:top w:w="0" w:type="dxa"/>
        <w:left w:w="108" w:type="dxa"/>
        <w:bottom w:w="0" w:type="dxa"/>
        <w:right w:w="108" w:type="dxa"/>
      </w:tblCellMar>
    </w:tblPr>
  </w:style>
  <w:style w:type="table" w:customStyle="1" w:styleId="Style187">
    <w:name w:val="_Style 187"/>
    <w:basedOn w:val="TableNormal0"/>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G3X5J9/fCUGDAfQMksFHjTQqgg==">CgMxLjAaFAoBMBIPCg0IB0IJEgdHdW5nc3VoGhIKATESDQoLCAdCBxIFQ2FyZG8aFAoBMhIPCg0IB0IJEgdHdW5nc3VoGhIKATMSDQoLCAdCBxIFQ2FyZG8aEgoBNBINCgsIB0IHEgVDYXJkbxoSCgE1Eg0KCwgHQgcSBUNhcmRvMg9pZC5tcDFrdHg3aGQxMG8yD2lkLmsyc2o5Z2NyYmZsZjIOaC4xbjlnMXRwMWV5cnEyDmguOTRlYWE5cTBpdzlrMg5oLnI4NTZxenZwMjZrYjIOaC44N2lqYXh0dHNkYnoyDmguODUyd2V2amhtcHRjMg5oLm8wOHYzdmZpY2NpZTIOaC5jN3IxOHJodW9hN3U4AHIhMUQ4OUdKZkFlZWZQSGhIVERUdllpQ0FCTHZneTJLd0FS</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3701</Words>
  <Characters>21097</Characters>
  <Application>Microsoft Office Word</Application>
  <DocSecurity>0</DocSecurity>
  <Lines>175</Lines>
  <Paragraphs>49</Paragraphs>
  <ScaleCrop>false</ScaleCrop>
  <Company/>
  <LinksUpToDate>false</LinksUpToDate>
  <CharactersWithSpaces>24749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Sankar R</cp:lastModifiedBy>
  <cp:revision>2</cp:revision>
  <dcterms:created xsi:type="dcterms:W3CDTF">2026-09-03T17:37:00Z</dcterms:created>
  <dcterms:modified xsi:type="dcterms:W3CDTF">2026-09-03T17:37:00Z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eyJoZGlkIjoiZGIyYTgyMTdjNmU0OWIzMTU5YWI2NDU4ZTdlYjIwMmEiLCJ1c2VySWQiOiI1Njc2MTcxNTY5MTMifQ==</vt:lpwstr>
  </property>
  <property fmtid="{D5CDD505-2E9C-101B-9397-08002B2CF9AE}" pid="3" name="KSOProductBuildVer">
    <vt:lpwstr>1033-12.1.0.28485</vt:lpwstr>
  </property>
  <property fmtid="{D5CDD505-2E9C-101B-9397-08002B2CF9AE}" pid="4" name="ICV">
    <vt:lpwstr>6D57976087224922B17407589893BF9C_12</vt:lpwstr>
  </property>
</Properties>
</file>